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EB547D">
      <w:pPr>
        <w:spacing w:after="0" w:line="240" w:lineRule="auto"/>
        <w:jc w:val="center"/>
        <w:rPr>
          <w:rFonts w:ascii="Times New Roman" w:hAnsi="Times New Roman"/>
          <w:b/>
          <w:szCs w:val="24"/>
        </w:rPr>
      </w:pPr>
      <w:r w:rsidRPr="00621F3F">
        <w:rPr>
          <w:rFonts w:ascii="Times New Roman" w:hAnsi="Times New Roman"/>
          <w:b/>
          <w:szCs w:val="24"/>
        </w:rPr>
        <w:t>Vel</w:t>
      </w:r>
      <w:r>
        <w:rPr>
          <w:rFonts w:ascii="Times New Roman" w:hAnsi="Times New Roman"/>
          <w:b/>
          <w:szCs w:val="24"/>
        </w:rPr>
        <w:t xml:space="preserve"> Tech Rangarajan Dr. Sagunthala R&amp;D Institute of Science and Technology</w:t>
      </w:r>
    </w:p>
    <w:p w14:paraId="7894C406" w14:textId="77777777" w:rsidR="00B831C4" w:rsidRDefault="00EB547D">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EB547D">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EB547D">
      <w:pPr>
        <w:spacing w:after="0" w:line="240" w:lineRule="auto"/>
        <w:jc w:val="center"/>
      </w:pPr>
      <w:r>
        <w:rPr>
          <w:rFonts w:ascii="Times New Roman" w:hAnsi="Times New Roman"/>
          <w:b/>
          <w:szCs w:val="24"/>
        </w:rPr>
        <w:t>B.Tech. – Computer Science and Engineering</w:t>
      </w:r>
    </w:p>
    <w:p w14:paraId="1F3C1F26" w14:textId="77777777" w:rsidR="00B831C4" w:rsidRDefault="00EB547D">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EB547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">
                <v:textbox>
                  <w:txbxContent>
                    <w:p w14:paraId="53E730FA" w14:textId="77777777" w:rsidR="00B831C4" w:rsidRDefault="00EB547D">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EB547D">
      <w:pPr>
        <w:jc w:val="center"/>
      </w:pPr>
      <w:r>
        <w:t>Academic Year: 2025–2026</w:t>
      </w:r>
    </w:p>
    <w:p w14:paraId="0CB1D686" w14:textId="77777777" w:rsidR="00B831C4" w:rsidRDefault="00EB547D">
      <w:pPr>
        <w:jc w:val="center"/>
      </w:pPr>
      <w:r>
        <w:t>SUMMER SEMESTER - SS2526</w:t>
      </w:r>
    </w:p>
    <w:p w14:paraId="1D7F9BBD" w14:textId="77777777" w:rsidR="00B831C4" w:rsidRDefault="00EB547D">
      <w:r>
        <w:br/>
        <w:t>Course Code</w:t>
      </w:r>
      <w:r>
        <w:tab/>
        <w:t>: 10211CS207</w:t>
      </w:r>
    </w:p>
    <w:p w14:paraId="438658F5" w14:textId="77777777" w:rsidR="00B831C4" w:rsidRDefault="00EB547D">
      <w:r>
        <w:t>Course Name</w:t>
      </w:r>
      <w:r>
        <w:tab/>
        <w:t>: Database Management Systems</w:t>
      </w:r>
    </w:p>
    <w:p w14:paraId="140F8ACB" w14:textId="03020E69" w:rsidR="00B831C4" w:rsidRDefault="00EB547D">
      <w:r>
        <w:t>Slot No</w:t>
      </w:r>
      <w:r>
        <w:tab/>
        <w:t>:  S</w:t>
      </w:r>
      <w:r w:rsidR="00B55417">
        <w:t>2</w:t>
      </w:r>
      <w:r>
        <w:t>L</w:t>
      </w:r>
      <w:r w:rsidR="00B55417">
        <w:t>3</w:t>
      </w:r>
      <w:r>
        <w:br/>
      </w:r>
    </w:p>
    <w:p w14:paraId="334C54C7" w14:textId="0FC7FB96" w:rsidR="00B831C4" w:rsidRDefault="00EB547D">
      <w:pPr>
        <w:pStyle w:val="Title"/>
      </w:pPr>
      <w:r>
        <w:t xml:space="preserve">DBMS TASK - </w:t>
      </w:r>
      <w:r w:rsidR="00396403">
        <w:t>2</w:t>
      </w:r>
      <w:r>
        <w:t xml:space="preserve"> REPORT</w:t>
      </w:r>
    </w:p>
    <w:p w14:paraId="5255BD83" w14:textId="77777777" w:rsidR="00AF3E59" w:rsidRPr="00AF3E59" w:rsidRDefault="00EB547D"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Generating Design of other traditional database model</w:t>
      </w:r>
    </w:p>
    <w:p w14:paraId="125D37A1" w14:textId="3E542926" w:rsidR="00B831C4" w:rsidRDefault="00EB547D">
      <w:r>
        <w:br/>
      </w:r>
    </w:p>
    <w:p w14:paraId="1D2BCD18" w14:textId="77777777" w:rsidR="00B831C4" w:rsidRDefault="00EB547D">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EB547D">
            <w:pPr>
              <w:spacing w:after="0" w:line="240" w:lineRule="auto"/>
              <w:jc w:val="center"/>
              <w:rPr>
                <w:b/>
                <w:bCs/>
              </w:rPr>
            </w:pPr>
            <w:r>
              <w:rPr>
                <w:b/>
                <w:bCs/>
              </w:rPr>
              <w:t>VTUNO</w:t>
            </w:r>
          </w:p>
        </w:tc>
        <w:tc>
          <w:tcPr>
            <w:tcW w:w="2468" w:type="dxa"/>
          </w:tcPr>
          <w:p w14:paraId="0D6F108B" w14:textId="77777777" w:rsidR="00B831C4" w:rsidRDefault="00EB547D">
            <w:pPr>
              <w:spacing w:after="0" w:line="240" w:lineRule="auto"/>
              <w:jc w:val="center"/>
              <w:rPr>
                <w:b/>
                <w:bCs/>
              </w:rPr>
            </w:pPr>
            <w:r>
              <w:rPr>
                <w:b/>
                <w:bCs/>
              </w:rPr>
              <w:t>REGISTER NUMBER</w:t>
            </w:r>
          </w:p>
        </w:tc>
        <w:tc>
          <w:tcPr>
            <w:tcW w:w="4809" w:type="dxa"/>
          </w:tcPr>
          <w:p w14:paraId="78DA695A" w14:textId="77777777" w:rsidR="00B831C4" w:rsidRDefault="00EB547D">
            <w:pPr>
              <w:spacing w:after="0" w:line="240" w:lineRule="auto"/>
              <w:jc w:val="center"/>
              <w:rPr>
                <w:b/>
                <w:bCs/>
              </w:rPr>
            </w:pPr>
            <w:r>
              <w:rPr>
                <w:b/>
                <w:bCs/>
              </w:rPr>
              <w:t>STUDENT NAME</w:t>
            </w:r>
          </w:p>
        </w:tc>
      </w:tr>
      <w:tr w:rsidR="00B831C4" w14:paraId="2DE3EF44" w14:textId="77777777">
        <w:tc>
          <w:tcPr>
            <w:tcW w:w="1353" w:type="dxa"/>
            <w:vAlign w:val="bottom"/>
          </w:tcPr>
          <w:p w14:paraId="5BCD6B29" w14:textId="191237AA" w:rsidR="00B831C4" w:rsidRPr="00621F3F" w:rsidRDefault="00EB547D">
            <w:pPr>
              <w:spacing w:after="0" w:line="240" w:lineRule="auto"/>
            </w:pPr>
            <w:r w:rsidRPr="00621F3F">
              <w:t>VTU29</w:t>
            </w:r>
            <w:r w:rsidR="00621F3F">
              <w:t>838</w:t>
            </w:r>
          </w:p>
        </w:tc>
        <w:tc>
          <w:tcPr>
            <w:tcW w:w="2468" w:type="dxa"/>
            <w:vAlign w:val="bottom"/>
          </w:tcPr>
          <w:p w14:paraId="7294EA52" w14:textId="147B2677" w:rsidR="00B831C4" w:rsidRPr="00621F3F" w:rsidRDefault="00EB547D">
            <w:pPr>
              <w:spacing w:after="0" w:line="240" w:lineRule="auto"/>
            </w:pPr>
            <w:r w:rsidRPr="00621F3F">
              <w:t>24UECS</w:t>
            </w:r>
            <w:r w:rsidR="00621F3F">
              <w:t>1109</w:t>
            </w:r>
          </w:p>
        </w:tc>
        <w:tc>
          <w:tcPr>
            <w:tcW w:w="4809" w:type="dxa"/>
            <w:vAlign w:val="bottom"/>
          </w:tcPr>
          <w:p w14:paraId="55EE313E" w14:textId="37968B32" w:rsidR="00B831C4" w:rsidRPr="00621F3F" w:rsidRDefault="00621F3F">
            <w:pPr>
              <w:spacing w:after="0" w:line="240" w:lineRule="auto"/>
            </w:pPr>
            <w:r>
              <w:t>ALBIN RESHMI</w:t>
            </w:r>
          </w:p>
        </w:tc>
      </w:tr>
    </w:tbl>
    <w:p w14:paraId="1C5ED215" w14:textId="77777777" w:rsidR="00B831C4" w:rsidRDefault="00EB547D">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Generating Design of other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Based on the specificity analysis, all the relationships in the ER diagram are appropriately represented, and there are no surplus relations required for this particular model. Each 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The above entities have common attributes like </w:t>
      </w:r>
      <w:proofErr w:type="spellStart"/>
      <w:r w:rsidRPr="00353C20">
        <w:rPr>
          <w:rFonts w:ascii="Times New Roman" w:hAnsi="Times New Roman" w:cs="Times New Roman"/>
          <w:szCs w:val="24"/>
        </w:rPr>
        <w:t>First_Name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Last_Name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Date_of_Birth</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Person_ID</w:t>
      </w:r>
      <w:proofErr w:type="spellEnd"/>
      <w:r w:rsidRPr="00353C20">
        <w:rPr>
          <w:rFonts w:ascii="Times New Roman" w:hAnsi="Times New Roman" w:cs="Times New Roman"/>
          <w:szCs w:val="24"/>
        </w:rPr>
        <w:t xml:space="preserve"> (primary key)</w:t>
      </w:r>
    </w:p>
    <w:p w14:paraId="287A9C9F"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First_Name</w:t>
      </w:r>
      <w:proofErr w:type="spellEnd"/>
    </w:p>
    <w:p w14:paraId="02D74D77"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Last_Name</w:t>
      </w:r>
      <w:proofErr w:type="spellEnd"/>
    </w:p>
    <w:p w14:paraId="18C38F92"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Date_of_Birth</w:t>
      </w:r>
      <w:proofErr w:type="spellEnd"/>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Contact_Number</w:t>
      </w:r>
      <w:proofErr w:type="spellEnd"/>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Player: Inherited attributes from "Person" and add specific attributes like </w:t>
      </w:r>
      <w:proofErr w:type="spellStart"/>
      <w:r w:rsidRPr="00353C20">
        <w:rPr>
          <w:rFonts w:ascii="Times New Roman" w:hAnsi="Times New Roman" w:cs="Times New Roman"/>
          <w:szCs w:val="24"/>
        </w:rPr>
        <w:t>Player_ID</w:t>
      </w:r>
      <w:proofErr w:type="spellEnd"/>
      <w:r w:rsidRPr="00353C20">
        <w:rPr>
          <w:rFonts w:ascii="Times New Roman" w:hAnsi="Times New Roman" w:cs="Times New Roman"/>
          <w:szCs w:val="24"/>
        </w:rPr>
        <w:t>.</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Umpire: Inherited attributes from "Person" and add specific attributes like </w:t>
      </w:r>
      <w:proofErr w:type="spellStart"/>
      <w:r w:rsidRPr="00353C20">
        <w:rPr>
          <w:rFonts w:ascii="Times New Roman" w:hAnsi="Times New Roman" w:cs="Times New Roman"/>
          <w:szCs w:val="24"/>
        </w:rPr>
        <w:t>Umpire_ID</w:t>
      </w:r>
      <w:proofErr w:type="spellEnd"/>
      <w:r w:rsidRPr="00353C20">
        <w:rPr>
          <w:rFonts w:ascii="Times New Roman" w:hAnsi="Times New Roman" w:cs="Times New Roman"/>
          <w:szCs w:val="24"/>
        </w:rPr>
        <w:t>.</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&#13;&#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&#13;&#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&#13;&#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&#13;&#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w:t>
                      </w:r>
                      <w:proofErr w:type="spellStart"/>
                      <w:r>
                        <w:t>FName</w:t>
                      </w:r>
                      <w:proofErr w:type="spellEnd"/>
                      <w:r>
                        <w:t xml:space="preserv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&#13;&#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&#13;&#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 xml:space="preserve">SQL&gt; ALTER TABLE Player ADD CONSTRAINT </w:t>
      </w:r>
      <w:proofErr w:type="spellStart"/>
      <w:r w:rsidRPr="00353C20">
        <w:rPr>
          <w:rFonts w:ascii="Times New Roman" w:hAnsi="Times New Roman" w:cs="Times New Roman"/>
          <w:b/>
          <w:szCs w:val="24"/>
        </w:rPr>
        <w:t>check_con</w:t>
      </w:r>
      <w:proofErr w:type="spellEnd"/>
      <w:r w:rsidRPr="00353C20">
        <w:rPr>
          <w:rFonts w:ascii="Times New Roman" w:hAnsi="Times New Roman" w:cs="Times New Roman"/>
          <w:b/>
          <w:szCs w:val="24"/>
        </w:rPr>
        <w:t xml:space="preserve">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 xml:space="preserve">SQL&gt; Alter table Umpire RENAME column </w:t>
      </w:r>
      <w:proofErr w:type="spellStart"/>
      <w:r w:rsidRPr="00353C20">
        <w:t>contact_no</w:t>
      </w:r>
      <w:proofErr w:type="spellEnd"/>
      <w:r w:rsidRPr="00353C20">
        <w:t xml:space="preserve"> TO </w:t>
      </w:r>
      <w:proofErr w:type="spellStart"/>
      <w:r w:rsidRPr="00353C20">
        <w:t>phone_no</w:t>
      </w:r>
      <w:proofErr w:type="spellEnd"/>
      <w:r w:rsidRPr="00353C20">
        <w:t>;</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NUMBER(5,2)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 xml:space="preserve">SQL&gt; create user Raj identified by </w:t>
      </w:r>
      <w:proofErr w:type="spellStart"/>
      <w:r w:rsidRPr="00353C20">
        <w:rPr>
          <w:rFonts w:ascii="Times New Roman" w:hAnsi="Times New Roman" w:cs="Times New Roman"/>
          <w:b/>
          <w:szCs w:val="24"/>
        </w:rPr>
        <w:t>kumar</w:t>
      </w:r>
      <w:proofErr w:type="spellEnd"/>
      <w:r w:rsidRPr="00353C20">
        <w:rPr>
          <w:rFonts w:ascii="Times New Roman" w:hAnsi="Times New Roman" w:cs="Times New Roman"/>
          <w:b/>
          <w:szCs w:val="24"/>
        </w:rPr>
        <w:t>;</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 xml:space="preserve">SQL&gt; create table </w:t>
      </w:r>
      <w:proofErr w:type="spellStart"/>
      <w:r w:rsidRPr="00353C20">
        <w:rPr>
          <w:rFonts w:ascii="Times New Roman" w:hAnsi="Times New Roman" w:cs="Times New Roman"/>
          <w:szCs w:val="24"/>
        </w:rPr>
        <w:t>emp</w:t>
      </w:r>
      <w:proofErr w:type="spellEnd"/>
      <w:r w:rsidRPr="00353C20">
        <w:rPr>
          <w:rFonts w:ascii="Times New Roman" w:hAnsi="Times New Roman" w:cs="Times New Roman"/>
          <w:szCs w:val="24"/>
        </w:rPr>
        <w:t>(</w:t>
      </w:r>
      <w:proofErr w:type="spellStart"/>
      <w:r w:rsidRPr="00353C20">
        <w:rPr>
          <w:rFonts w:ascii="Times New Roman" w:hAnsi="Times New Roman" w:cs="Times New Roman"/>
          <w:szCs w:val="24"/>
        </w:rPr>
        <w:t>eno</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number,ename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varchar</w:t>
      </w:r>
      <w:proofErr w:type="spellEnd"/>
      <w:r w:rsidRPr="00353C20">
        <w:rPr>
          <w:rFonts w:ascii="Times New Roman" w:hAnsi="Times New Roman" w:cs="Times New Roman"/>
          <w:szCs w:val="24"/>
        </w:rPr>
        <w:t>(10));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Thus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4A5B18" w14:textId="77777777" w:rsidR="00645D53" w:rsidRDefault="00645D53">
      <w:pPr>
        <w:spacing w:line="240" w:lineRule="auto"/>
      </w:pPr>
      <w:r>
        <w:separator/>
      </w:r>
    </w:p>
  </w:endnote>
  <w:endnote w:type="continuationSeparator" w:id="0">
    <w:p w14:paraId="48F92A2F" w14:textId="77777777" w:rsidR="00645D53" w:rsidRDefault="00645D5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EB547D">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490F9D" w14:textId="77777777" w:rsidR="00645D53" w:rsidRDefault="00645D53">
      <w:pPr>
        <w:spacing w:after="0"/>
      </w:pPr>
      <w:r>
        <w:separator/>
      </w:r>
    </w:p>
  </w:footnote>
  <w:footnote w:type="continuationSeparator" w:id="0">
    <w:p w14:paraId="406A412F" w14:textId="77777777" w:rsidR="00645D53" w:rsidRDefault="00645D5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D7D5F"/>
    <w:rsid w:val="00121C8C"/>
    <w:rsid w:val="0015074B"/>
    <w:rsid w:val="00163AFF"/>
    <w:rsid w:val="00176D2D"/>
    <w:rsid w:val="00264DE1"/>
    <w:rsid w:val="0029639D"/>
    <w:rsid w:val="002E00A0"/>
    <w:rsid w:val="002E6DF9"/>
    <w:rsid w:val="00326F90"/>
    <w:rsid w:val="00376C1E"/>
    <w:rsid w:val="00396403"/>
    <w:rsid w:val="003D2FFC"/>
    <w:rsid w:val="004565D5"/>
    <w:rsid w:val="004A1225"/>
    <w:rsid w:val="004C7853"/>
    <w:rsid w:val="004F37FD"/>
    <w:rsid w:val="00515698"/>
    <w:rsid w:val="00621F3F"/>
    <w:rsid w:val="006411F2"/>
    <w:rsid w:val="00645D53"/>
    <w:rsid w:val="0066337F"/>
    <w:rsid w:val="006C335B"/>
    <w:rsid w:val="006F1245"/>
    <w:rsid w:val="00727977"/>
    <w:rsid w:val="00797134"/>
    <w:rsid w:val="007B7D2A"/>
    <w:rsid w:val="008262CD"/>
    <w:rsid w:val="00826549"/>
    <w:rsid w:val="008A4592"/>
    <w:rsid w:val="00925FC8"/>
    <w:rsid w:val="009B77E4"/>
    <w:rsid w:val="00AA1D8D"/>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B6A2D"/>
    <w:rsid w:val="00DD1E60"/>
    <w:rsid w:val="00E05A05"/>
    <w:rsid w:val="00E42476"/>
    <w:rsid w:val="00EB547D"/>
    <w:rsid w:val="00F41827"/>
    <w:rsid w:val="00F537B4"/>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 /><Relationship Id="rId13" Type="http://schemas.openxmlformats.org/officeDocument/2006/relationships/theme" Target="theme/theme1.xml" /><Relationship Id="rId3" Type="http://schemas.openxmlformats.org/officeDocument/2006/relationships/numbering" Target="numbering.xml" /><Relationship Id="rId7" Type="http://schemas.openxmlformats.org/officeDocument/2006/relationships/footnotes" Target="footnotes.xml" /><Relationship Id="rId12" Type="http://schemas.openxmlformats.org/officeDocument/2006/relationships/fontTable" Target="fontTable.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webSettings" Target="webSettings.xml" /><Relationship Id="rId11" Type="http://schemas.openxmlformats.org/officeDocument/2006/relationships/footer" Target="footer1.xml" /><Relationship Id="rId5" Type="http://schemas.openxmlformats.org/officeDocument/2006/relationships/settings" Target="settings.xml" /><Relationship Id="rId10" Type="http://schemas.openxmlformats.org/officeDocument/2006/relationships/image" Target="media/image2.png" /><Relationship Id="rId4" Type="http://schemas.openxmlformats.org/officeDocument/2006/relationships/styles" Target="styles.xml" /><Relationship Id="rId9"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 ds:uri="http://www.w3.org/2000/xmlns/"/>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Albin Reshmi</cp:lastModifiedBy>
  <cp:revision>2</cp:revision>
  <cp:lastPrinted>2025-10-15T00:45:00Z</cp:lastPrinted>
  <dcterms:created xsi:type="dcterms:W3CDTF">2025-11-03T03:10:00Z</dcterms:created>
  <dcterms:modified xsi:type="dcterms:W3CDTF">2025-11-03T03:10:00Z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