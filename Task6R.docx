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9233C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9233C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9233C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9233C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9233C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9233C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9233C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9233C5">
      <w:pPr>
        <w:jc w:val="center"/>
      </w:pPr>
      <w:r>
        <w:t>Academic Year: 2025–2026</w:t>
      </w:r>
    </w:p>
    <w:p w14:paraId="0CB1D686" w14:textId="77777777" w:rsidR="00B831C4" w:rsidRDefault="009233C5">
      <w:pPr>
        <w:jc w:val="center"/>
      </w:pPr>
      <w:r>
        <w:t>SUMMER SEMESTER - SS2526</w:t>
      </w:r>
    </w:p>
    <w:p w14:paraId="1D7F9BBD" w14:textId="77777777" w:rsidR="00B831C4" w:rsidRDefault="009233C5">
      <w:r>
        <w:br/>
        <w:t>Course Code</w:t>
      </w:r>
      <w:r>
        <w:tab/>
        <w:t>: 10211CS207</w:t>
      </w:r>
    </w:p>
    <w:p w14:paraId="438658F5" w14:textId="77777777" w:rsidR="00B831C4" w:rsidRDefault="009233C5">
      <w:r>
        <w:t>Course Name</w:t>
      </w:r>
      <w:r>
        <w:tab/>
        <w:t>: Database Management Systems</w:t>
      </w:r>
    </w:p>
    <w:p w14:paraId="140F8ACB" w14:textId="03020E69" w:rsidR="00B831C4" w:rsidRDefault="009233C5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1BBED859" w:rsidR="00B831C4" w:rsidRDefault="009233C5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9233C5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9233C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9233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9233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9233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26D30B1E" w:rsidR="00B831C4" w:rsidRPr="00BB70CC" w:rsidRDefault="009233C5">
            <w:pPr>
              <w:spacing w:after="0" w:line="240" w:lineRule="auto"/>
              <w:rPr>
                <w:highlight w:val="yellow"/>
              </w:rPr>
            </w:pPr>
            <w:r w:rsidRPr="009233C5">
              <w:t>VTU29</w:t>
            </w:r>
            <w:r>
              <w:t>838</w:t>
            </w:r>
          </w:p>
        </w:tc>
        <w:tc>
          <w:tcPr>
            <w:tcW w:w="2468" w:type="dxa"/>
            <w:vAlign w:val="bottom"/>
          </w:tcPr>
          <w:p w14:paraId="7294EA52" w14:textId="6123544C" w:rsidR="00B831C4" w:rsidRPr="009233C5" w:rsidRDefault="009233C5">
            <w:pPr>
              <w:spacing w:after="0" w:line="240" w:lineRule="auto"/>
            </w:pPr>
            <w:r w:rsidRPr="009233C5">
              <w:t>24U</w:t>
            </w:r>
            <w:r>
              <w:t>ECS1109</w:t>
            </w:r>
          </w:p>
        </w:tc>
        <w:tc>
          <w:tcPr>
            <w:tcW w:w="4809" w:type="dxa"/>
            <w:vAlign w:val="bottom"/>
          </w:tcPr>
          <w:p w14:paraId="55EE313E" w14:textId="7F81C561" w:rsidR="00B831C4" w:rsidRPr="009233C5" w:rsidRDefault="009233C5">
            <w:pPr>
              <w:spacing w:after="0" w:line="240" w:lineRule="auto"/>
            </w:pPr>
            <w:proofErr w:type="spellStart"/>
            <w:r>
              <w:t>Albin</w:t>
            </w:r>
            <w:proofErr w:type="spellEnd"/>
            <w:r>
              <w:t xml:space="preserve"> </w:t>
            </w:r>
            <w:proofErr w:type="spellStart"/>
            <w:r>
              <w:t>Reshmi</w:t>
            </w:r>
            <w:proofErr w:type="spellEnd"/>
          </w:p>
        </w:tc>
      </w:tr>
    </w:tbl>
    <w:p w14:paraId="1C5ED215" w14:textId="77777777" w:rsidR="00B831C4" w:rsidRDefault="009233C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total_age</w:t>
      </w:r>
      <w:proofErr w:type="spellEnd"/>
      <w:r w:rsidRPr="00353C20">
        <w:t xml:space="preserve"> :=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player_rec.Age</w:t>
      </w:r>
      <w:proofErr w:type="spellEnd"/>
      <w:r w:rsidRPr="00353C20">
        <w:t>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num_players</w:t>
      </w:r>
      <w:proofErr w:type="spellEnd"/>
      <w:r w:rsidRPr="00353C20">
        <w:t xml:space="preserve"> :=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avg_age</w:t>
      </w:r>
      <w:proofErr w:type="spellEnd"/>
      <w:r w:rsidRPr="00353C20">
        <w:t xml:space="preserve"> :=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VARCHAR(6) := &amp;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VARCHAR(6) := '&amp;TEAMID';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VARCHAR(30) := '&amp;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VARCHAR(30) := '&amp;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DATE := TO_DATE('&amp;DOB', 'YYYY-MM-DD');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VARCHAR(25) := '&amp;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>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>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Cs w:val="24"/>
        </w:rPr>
        <w:t>AllRounder</w:t>
      </w:r>
      <w:proofErr w:type="spellEnd"/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player_rec.PlayerID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FA03" w14:textId="77777777" w:rsidR="00E63273" w:rsidRDefault="00E63273">
      <w:pPr>
        <w:spacing w:line="240" w:lineRule="auto"/>
      </w:pPr>
      <w:r>
        <w:separator/>
      </w:r>
    </w:p>
  </w:endnote>
  <w:endnote w:type="continuationSeparator" w:id="0">
    <w:p w14:paraId="4310D110" w14:textId="77777777" w:rsidR="00E63273" w:rsidRDefault="00E63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9233C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A815" w14:textId="77777777" w:rsidR="00E63273" w:rsidRDefault="00E63273">
      <w:pPr>
        <w:spacing w:after="0"/>
      </w:pPr>
      <w:r>
        <w:separator/>
      </w:r>
    </w:p>
  </w:footnote>
  <w:footnote w:type="continuationSeparator" w:id="0">
    <w:p w14:paraId="0F177119" w14:textId="77777777" w:rsidR="00E63273" w:rsidRDefault="00E632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C65FD"/>
    <w:rsid w:val="000E52F4"/>
    <w:rsid w:val="00121C8C"/>
    <w:rsid w:val="0015074B"/>
    <w:rsid w:val="00163AFF"/>
    <w:rsid w:val="00176D2D"/>
    <w:rsid w:val="00264DE1"/>
    <w:rsid w:val="0029639D"/>
    <w:rsid w:val="002D4EF8"/>
    <w:rsid w:val="002D5F4D"/>
    <w:rsid w:val="002E00A0"/>
    <w:rsid w:val="002E6DF9"/>
    <w:rsid w:val="00326F90"/>
    <w:rsid w:val="00376C1E"/>
    <w:rsid w:val="00396403"/>
    <w:rsid w:val="003D2FFC"/>
    <w:rsid w:val="00411D30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33C5"/>
    <w:rsid w:val="00925FC8"/>
    <w:rsid w:val="009B73C4"/>
    <w:rsid w:val="009B77E4"/>
    <w:rsid w:val="009F5DA6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6A2D"/>
    <w:rsid w:val="00DC2BA6"/>
    <w:rsid w:val="00DD1E60"/>
    <w:rsid w:val="00DD7637"/>
    <w:rsid w:val="00E05A05"/>
    <w:rsid w:val="00E42476"/>
    <w:rsid w:val="00E63273"/>
    <w:rsid w:val="00F2275B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2025-11-03T02:50:00Z</dcterms:created>
  <dcterms:modified xsi:type="dcterms:W3CDTF">2025-11-03T02:50:00Z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