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A77D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proofErr w:type="spellStart"/>
      <w:r w:rsidRPr="00A77D00">
        <w:rPr>
          <w:rFonts w:ascii="Times New Roman" w:hAnsi="Times New Roman"/>
          <w:b/>
          <w:szCs w:val="24"/>
        </w:rPr>
        <w:t>Vel</w:t>
      </w:r>
      <w:proofErr w:type="spellEnd"/>
      <w:r>
        <w:rPr>
          <w:rFonts w:ascii="Times New Roman" w:hAnsi="Times New Roman"/>
          <w:b/>
          <w:szCs w:val="24"/>
        </w:rPr>
        <w:t xml:space="preserve"> Tech </w:t>
      </w:r>
      <w:proofErr w:type="spellStart"/>
      <w:r>
        <w:rPr>
          <w:rFonts w:ascii="Times New Roman" w:hAnsi="Times New Roman"/>
          <w:b/>
          <w:szCs w:val="24"/>
        </w:rPr>
        <w:t>Rangarajan</w:t>
      </w:r>
      <w:proofErr w:type="spellEnd"/>
      <w:r>
        <w:rPr>
          <w:rFonts w:ascii="Times New Roman" w:hAnsi="Times New Roman"/>
          <w:b/>
          <w:szCs w:val="24"/>
        </w:rPr>
        <w:t xml:space="preserve"> Dr. </w:t>
      </w:r>
      <w:proofErr w:type="spellStart"/>
      <w:r>
        <w:rPr>
          <w:rFonts w:ascii="Times New Roman" w:hAnsi="Times New Roman"/>
          <w:b/>
          <w:szCs w:val="24"/>
        </w:rPr>
        <w:t>Sagunthala</w:t>
      </w:r>
      <w:proofErr w:type="spellEnd"/>
      <w:r>
        <w:rPr>
          <w:rFonts w:ascii="Times New Roman" w:hAnsi="Times New Roman"/>
          <w:b/>
          <w:szCs w:val="24"/>
        </w:rPr>
        <w:t xml:space="preserve"> R&amp;D Institute of Science and Technology</w:t>
      </w:r>
    </w:p>
    <w:p w14:paraId="7894C406" w14:textId="77777777" w:rsidR="00B831C4" w:rsidRDefault="00A77D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A77D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A77D00">
      <w:pPr>
        <w:spacing w:after="0" w:line="240" w:lineRule="auto"/>
        <w:jc w:val="center"/>
      </w:pPr>
      <w:proofErr w:type="spellStart"/>
      <w:r>
        <w:rPr>
          <w:rFonts w:ascii="Times New Roman" w:hAnsi="Times New Roman"/>
          <w:b/>
          <w:szCs w:val="24"/>
        </w:rPr>
        <w:t>B.Tech</w:t>
      </w:r>
      <w:proofErr w:type="spellEnd"/>
      <w:r>
        <w:rPr>
          <w:rFonts w:ascii="Times New Roman" w:hAnsi="Times New Roman"/>
          <w:b/>
          <w:szCs w:val="24"/>
        </w:rPr>
        <w:t>. – Computer Science and Engineering</w:t>
      </w:r>
    </w:p>
    <w:p w14:paraId="1F3C1F26" w14:textId="77777777" w:rsidR="00B831C4" w:rsidRDefault="00A77D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A77D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">
                <v:textbox>
                  <w:txbxContent>
                    <w:p w14:paraId="53E730FA" w14:textId="77777777" w:rsidR="00B831C4" w:rsidRDefault="00A77D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A77D00">
      <w:pPr>
        <w:jc w:val="center"/>
      </w:pPr>
      <w:r>
        <w:t>Academic Year: 2025–2026</w:t>
      </w:r>
    </w:p>
    <w:p w14:paraId="0CB1D686" w14:textId="77777777" w:rsidR="00B831C4" w:rsidRDefault="00A77D00">
      <w:pPr>
        <w:jc w:val="center"/>
      </w:pPr>
      <w:r>
        <w:t>SUMMER SEMESTER - SS2526</w:t>
      </w:r>
    </w:p>
    <w:p w14:paraId="1D7F9BBD" w14:textId="77777777" w:rsidR="00B831C4" w:rsidRDefault="00A77D00">
      <w:r>
        <w:br/>
        <w:t>Course Code</w:t>
      </w:r>
      <w:r>
        <w:tab/>
        <w:t>: 10211CS207</w:t>
      </w:r>
    </w:p>
    <w:p w14:paraId="438658F5" w14:textId="77777777" w:rsidR="00B831C4" w:rsidRDefault="00A77D00">
      <w:r>
        <w:t>Course Name</w:t>
      </w:r>
      <w:r>
        <w:tab/>
        <w:t>: Database Management Systems</w:t>
      </w:r>
    </w:p>
    <w:p w14:paraId="140F8ACB" w14:textId="03020E69" w:rsidR="00B831C4" w:rsidRDefault="00A77D00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5024D476" w:rsidR="00B831C4" w:rsidRDefault="00A77D00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52A185F2" w14:textId="77777777" w:rsidR="007C1F33" w:rsidRPr="007C1F33" w:rsidRDefault="00A77D00" w:rsidP="007C1F33">
      <w:pPr>
        <w:rPr>
          <w:rFonts w:ascii="Times New Roman" w:hAnsi="Times New Roman" w:cs="Times New Roman"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Triggers,</w:t>
      </w:r>
      <w:r w:rsidR="007C1F33" w:rsidRPr="007C1F33">
        <w:rPr>
          <w:rFonts w:ascii="Times New Roman" w:hAnsi="Times New Roman" w:cs="Times New Roman"/>
          <w:spacing w:val="-2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Views and</w:t>
      </w:r>
      <w:r w:rsidR="007C1F33" w:rsidRPr="007C1F33">
        <w:rPr>
          <w:rFonts w:ascii="Times New Roman" w:hAnsi="Times New Roman" w:cs="Times New Roman"/>
          <w:spacing w:val="-1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Exceptions</w:t>
      </w:r>
    </w:p>
    <w:p w14:paraId="125D37A1" w14:textId="199C866F" w:rsidR="00B831C4" w:rsidRPr="006335F1" w:rsidRDefault="00B831C4" w:rsidP="007C1F33">
      <w:pPr>
        <w:ind w:right="117"/>
      </w:pPr>
    </w:p>
    <w:p w14:paraId="1D2BCD18" w14:textId="77777777" w:rsidR="00B831C4" w:rsidRDefault="00A77D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A77D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A77D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A77D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4DE8ABEE" w:rsidR="00B831C4" w:rsidRPr="00BB70CC" w:rsidRDefault="00A77D00">
            <w:pPr>
              <w:spacing w:after="0" w:line="240" w:lineRule="auto"/>
              <w:rPr>
                <w:highlight w:val="yellow"/>
              </w:rPr>
            </w:pPr>
            <w:r w:rsidRPr="00A77D00">
              <w:t>VTU29</w:t>
            </w:r>
            <w:r>
              <w:t>838</w:t>
            </w:r>
          </w:p>
        </w:tc>
        <w:tc>
          <w:tcPr>
            <w:tcW w:w="2468" w:type="dxa"/>
            <w:vAlign w:val="bottom"/>
          </w:tcPr>
          <w:p w14:paraId="7294EA52" w14:textId="1F378E32" w:rsidR="00B831C4" w:rsidRPr="00BB70CC" w:rsidRDefault="00A77D00">
            <w:pPr>
              <w:spacing w:after="0" w:line="240" w:lineRule="auto"/>
              <w:rPr>
                <w:highlight w:val="yellow"/>
              </w:rPr>
            </w:pPr>
            <w:r w:rsidRPr="00A77D00">
              <w:t>24UECS</w:t>
            </w:r>
            <w:r>
              <w:t>1109</w:t>
            </w:r>
          </w:p>
        </w:tc>
        <w:tc>
          <w:tcPr>
            <w:tcW w:w="4809" w:type="dxa"/>
            <w:vAlign w:val="bottom"/>
          </w:tcPr>
          <w:p w14:paraId="55EE313E" w14:textId="66E7156D" w:rsidR="00B831C4" w:rsidRPr="00A77D00" w:rsidRDefault="00A77D00">
            <w:pPr>
              <w:spacing w:after="0" w:line="240" w:lineRule="auto"/>
            </w:pPr>
            <w:proofErr w:type="spellStart"/>
            <w:r>
              <w:t>Albin</w:t>
            </w:r>
            <w:proofErr w:type="spellEnd"/>
            <w:r>
              <w:t xml:space="preserve"> </w:t>
            </w:r>
            <w:proofErr w:type="spellStart"/>
            <w:r>
              <w:t>Reshmi</w:t>
            </w:r>
            <w:proofErr w:type="spellEnd"/>
          </w:p>
        </w:tc>
      </w:tr>
    </w:tbl>
    <w:p w14:paraId="1C5ED215" w14:textId="77777777" w:rsidR="00B831C4" w:rsidRDefault="00A77D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FCF6A3C" w14:textId="1D683193" w:rsidR="00CD3C6D" w:rsidRPr="00353C20" w:rsidRDefault="00CD3C6D" w:rsidP="00CD3C6D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Triggers,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Views and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Exceptions</w:t>
      </w:r>
    </w:p>
    <w:p w14:paraId="032B7F54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36C072F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Aim: </w:t>
      </w:r>
    </w:p>
    <w:p w14:paraId="1008139B" w14:textId="77777777" w:rsidR="00CD3C6D" w:rsidRPr="00353C20" w:rsidRDefault="00CD3C6D" w:rsidP="00CD3C6D">
      <w:pPr>
        <w:pStyle w:val="BodyText"/>
        <w:jc w:val="both"/>
      </w:pPr>
      <w:r w:rsidRPr="00353C20">
        <w:t>To Conduct events, views, exceptions on CRUD operations for restricting phenomenon.</w:t>
      </w:r>
    </w:p>
    <w:p w14:paraId="20E4D490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 xml:space="preserve">a) To create a trigger in PL/SQL that automatically inserts a new record in the </w:t>
      </w:r>
      <w:proofErr w:type="spellStart"/>
      <w:r w:rsidRPr="00353C20">
        <w:t>match_result</w:t>
      </w:r>
      <w:proofErr w:type="spellEnd"/>
      <w:r w:rsidRPr="00353C20">
        <w:t xml:space="preserve"> table when a new record is inserted into the match table. </w:t>
      </w:r>
    </w:p>
    <w:p w14:paraId="05BB5515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b) To create a view that displays the details of players along with their team details.</w:t>
      </w:r>
    </w:p>
    <w:p w14:paraId="7EBBC604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 xml:space="preserve">c) To write a non-recursive PL/SQL procedure to retrieve even-numbered </w:t>
      </w:r>
      <w:proofErr w:type="spellStart"/>
      <w:r w:rsidRPr="00353C20">
        <w:t>PlayerIDs</w:t>
      </w:r>
      <w:proofErr w:type="spellEnd"/>
      <w:r w:rsidRPr="00353C20">
        <w:t xml:space="preserve"> registered for any tournament.</w:t>
      </w:r>
    </w:p>
    <w:p w14:paraId="04A87AEC" w14:textId="77777777" w:rsidR="00CD3C6D" w:rsidRPr="00353C20" w:rsidRDefault="00CD3C6D" w:rsidP="00CD3C6D">
      <w:pPr>
        <w:pStyle w:val="BodyText"/>
      </w:pPr>
    </w:p>
    <w:p w14:paraId="4E805FC3" w14:textId="77777777" w:rsidR="00CD3C6D" w:rsidRPr="00353C20" w:rsidRDefault="00CD3C6D" w:rsidP="00CD3C6D">
      <w:pPr>
        <w:pStyle w:val="BodyText"/>
        <w:jc w:val="both"/>
        <w:rPr>
          <w:b/>
        </w:rPr>
      </w:pPr>
      <w:r w:rsidRPr="00353C20">
        <w:rPr>
          <w:b/>
        </w:rPr>
        <w:t xml:space="preserve">To create a trigger in PL/SQL that automatically inserts a new record in the </w:t>
      </w:r>
      <w:proofErr w:type="spellStart"/>
      <w:r w:rsidRPr="00353C20">
        <w:rPr>
          <w:b/>
        </w:rPr>
        <w:t>match_result</w:t>
      </w:r>
      <w:proofErr w:type="spellEnd"/>
      <w:r w:rsidRPr="00353C20">
        <w:rPr>
          <w:b/>
        </w:rPr>
        <w:t xml:space="preserve"> table when a new record is inserted into the match table.</w:t>
      </w:r>
    </w:p>
    <w:p w14:paraId="2DE6A63D" w14:textId="77777777" w:rsidR="00CD3C6D" w:rsidRPr="00353C20" w:rsidRDefault="00CD3C6D" w:rsidP="00CD3C6D">
      <w:pPr>
        <w:pStyle w:val="BodyText"/>
        <w:jc w:val="both"/>
      </w:pPr>
    </w:p>
    <w:p w14:paraId="0484494E" w14:textId="77777777" w:rsidR="00CD3C6D" w:rsidRPr="00353C20" w:rsidRDefault="00CD3C6D" w:rsidP="00CD3C6D">
      <w:pPr>
        <w:pStyle w:val="BodyText"/>
        <w:jc w:val="both"/>
      </w:pPr>
      <w:r w:rsidRPr="00353C20">
        <w:t xml:space="preserve">CREATE OR REPLACE TRIGGER </w:t>
      </w:r>
      <w:proofErr w:type="spellStart"/>
      <w:r w:rsidRPr="00353C20">
        <w:t>insert_match_result</w:t>
      </w:r>
      <w:proofErr w:type="spellEnd"/>
    </w:p>
    <w:p w14:paraId="61FCF253" w14:textId="77777777" w:rsidR="00CD3C6D" w:rsidRPr="00353C20" w:rsidRDefault="00CD3C6D" w:rsidP="00CD3C6D">
      <w:pPr>
        <w:pStyle w:val="BodyText"/>
        <w:jc w:val="both"/>
      </w:pPr>
      <w:r w:rsidRPr="00353C20">
        <w:t>AFTER INSERT ON match</w:t>
      </w:r>
    </w:p>
    <w:p w14:paraId="3FE954CF" w14:textId="77777777" w:rsidR="00CD3C6D" w:rsidRPr="00353C20" w:rsidRDefault="00CD3C6D" w:rsidP="00CD3C6D">
      <w:pPr>
        <w:pStyle w:val="BodyText"/>
        <w:jc w:val="both"/>
      </w:pPr>
      <w:r w:rsidRPr="00353C20">
        <w:t>FOR EACH ROW</w:t>
      </w:r>
    </w:p>
    <w:p w14:paraId="7567704C" w14:textId="77777777" w:rsidR="00CD3C6D" w:rsidRPr="00353C20" w:rsidRDefault="00CD3C6D" w:rsidP="00CD3C6D">
      <w:pPr>
        <w:pStyle w:val="BodyText"/>
        <w:jc w:val="both"/>
      </w:pPr>
      <w:r w:rsidRPr="00353C20">
        <w:t>BEGIN</w:t>
      </w:r>
    </w:p>
    <w:p w14:paraId="1C4C116B" w14:textId="77777777" w:rsidR="00CD3C6D" w:rsidRPr="00353C20" w:rsidRDefault="00CD3C6D" w:rsidP="00CD3C6D">
      <w:pPr>
        <w:pStyle w:val="BodyText"/>
        <w:jc w:val="both"/>
      </w:pPr>
      <w:r w:rsidRPr="00353C20">
        <w:t xml:space="preserve">    INSERT INTO </w:t>
      </w:r>
      <w:proofErr w:type="spellStart"/>
      <w:r w:rsidRPr="00353C20">
        <w:t>match_result</w:t>
      </w:r>
      <w:proofErr w:type="spellEnd"/>
      <w:r w:rsidRPr="00353C20">
        <w:t xml:space="preserve"> (</w:t>
      </w:r>
      <w:proofErr w:type="spellStart"/>
      <w:r w:rsidRPr="00353C20">
        <w:t>MatchID</w:t>
      </w:r>
      <w:proofErr w:type="spellEnd"/>
      <w:r w:rsidRPr="00353C20">
        <w:t xml:space="preserve">, </w:t>
      </w:r>
      <w:proofErr w:type="spellStart"/>
      <w:r w:rsidRPr="00353C20">
        <w:t>TeamID</w:t>
      </w:r>
      <w:proofErr w:type="spellEnd"/>
      <w:r w:rsidRPr="00353C20">
        <w:t>, Result)</w:t>
      </w:r>
    </w:p>
    <w:p w14:paraId="2D44E873" w14:textId="77777777" w:rsidR="00CD3C6D" w:rsidRPr="00353C20" w:rsidRDefault="00CD3C6D" w:rsidP="00CD3C6D">
      <w:pPr>
        <w:pStyle w:val="BodyText"/>
        <w:jc w:val="both"/>
      </w:pPr>
      <w:r w:rsidRPr="00353C20">
        <w:t xml:space="preserve">    VALUES (:</w:t>
      </w:r>
      <w:proofErr w:type="spellStart"/>
      <w:r w:rsidRPr="00353C20">
        <w:t>new.MatchID</w:t>
      </w:r>
      <w:proofErr w:type="spellEnd"/>
      <w:r w:rsidRPr="00353C20">
        <w:t>, :</w:t>
      </w:r>
      <w:proofErr w:type="spellStart"/>
      <w:r w:rsidRPr="00353C20">
        <w:t>new.TeamID</w:t>
      </w:r>
      <w:proofErr w:type="spellEnd"/>
      <w:r w:rsidRPr="00353C20">
        <w:t>, 'Pending'); -- Assuming a default value of 'Pending' for Result</w:t>
      </w:r>
    </w:p>
    <w:p w14:paraId="47964E8E" w14:textId="77777777" w:rsidR="00CD3C6D" w:rsidRPr="00353C20" w:rsidRDefault="00CD3C6D" w:rsidP="00CD3C6D">
      <w:pPr>
        <w:pStyle w:val="BodyText"/>
        <w:jc w:val="both"/>
      </w:pPr>
      <w:r w:rsidRPr="00353C20">
        <w:t>END;</w:t>
      </w:r>
    </w:p>
    <w:p w14:paraId="6C508210" w14:textId="77777777" w:rsidR="00CD3C6D" w:rsidRPr="00353C20" w:rsidRDefault="00CD3C6D" w:rsidP="00CD3C6D">
      <w:pPr>
        <w:pStyle w:val="BodyText"/>
        <w:jc w:val="both"/>
      </w:pPr>
      <w:r w:rsidRPr="00353C20">
        <w:t>/</w:t>
      </w:r>
    </w:p>
    <w:p w14:paraId="679A8FE7" w14:textId="77777777" w:rsidR="00CD3C6D" w:rsidRPr="00353C20" w:rsidRDefault="00CD3C6D" w:rsidP="00CD3C6D">
      <w:pPr>
        <w:pStyle w:val="BodyText"/>
        <w:jc w:val="both"/>
      </w:pPr>
    </w:p>
    <w:p w14:paraId="2F8F86EE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view that displays the details of players along with their team details.</w:t>
      </w:r>
    </w:p>
    <w:p w14:paraId="30383586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776A2015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CREATE VIEW </w:t>
      </w:r>
      <w:proofErr w:type="spellStart"/>
      <w:r w:rsidRPr="00353C20">
        <w:rPr>
          <w:rFonts w:ascii="Times New Roman" w:hAnsi="Times New Roman" w:cs="Times New Roman"/>
          <w:szCs w:val="24"/>
        </w:rPr>
        <w:t>PlayerTeamDetails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SELECT </w:t>
      </w:r>
      <w:proofErr w:type="spellStart"/>
      <w:r w:rsidRPr="00353C20">
        <w:rPr>
          <w:rFonts w:ascii="Times New Roman" w:hAnsi="Times New Roman" w:cs="Times New Roman"/>
          <w:szCs w:val="24"/>
        </w:rPr>
        <w:t>p.playerID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Cs w:val="24"/>
        </w:rPr>
        <w:t>PlayerCoach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Cs w:val="24"/>
        </w:rPr>
        <w:t>PlayerCaptain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(SELECT </w:t>
      </w:r>
      <w:proofErr w:type="spellStart"/>
      <w:r w:rsidRPr="00353C20">
        <w:rPr>
          <w:rFonts w:ascii="Times New Roman" w:hAnsi="Times New Roman" w:cs="Times New Roman"/>
          <w:szCs w:val="24"/>
        </w:rPr>
        <w:t>t.name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WHERE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(SELECT </w:t>
      </w:r>
      <w:proofErr w:type="spellStart"/>
      <w:r w:rsidRPr="00353C20">
        <w:rPr>
          <w:rFonts w:ascii="Times New Roman" w:hAnsi="Times New Roman" w:cs="Times New Roman"/>
          <w:szCs w:val="24"/>
        </w:rPr>
        <w:t>t.coach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WHERE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TeamCoach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(SELECT </w:t>
      </w:r>
      <w:proofErr w:type="spellStart"/>
      <w:r w:rsidRPr="00353C20">
        <w:rPr>
          <w:rFonts w:ascii="Times New Roman" w:hAnsi="Times New Roman" w:cs="Times New Roman"/>
          <w:szCs w:val="24"/>
        </w:rPr>
        <w:t>t.captain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WHERE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TeamCaptain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p;</w:t>
      </w:r>
    </w:p>
    <w:p w14:paraId="3D5DADA1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4DDAD7D3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 Select * from </w:t>
      </w:r>
      <w:proofErr w:type="spellStart"/>
      <w:r w:rsidRPr="00353C20">
        <w:rPr>
          <w:rFonts w:ascii="Times New Roman" w:hAnsi="Times New Roman" w:cs="Times New Roman"/>
          <w:szCs w:val="24"/>
        </w:rPr>
        <w:t>PlayerTeamDetails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5F96876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2CD64F45" w14:textId="77777777" w:rsidR="00CD3C6D" w:rsidRPr="00353C20" w:rsidRDefault="00CD3C6D" w:rsidP="00CD3C6D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registered for any tournament.</w:t>
      </w:r>
    </w:p>
    <w:p w14:paraId="34ABC86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PROCEDURE </w:t>
      </w:r>
      <w:proofErr w:type="spellStart"/>
      <w:r w:rsidRPr="00353C20">
        <w:rPr>
          <w:rFonts w:ascii="Times New Roman" w:hAnsi="Times New Roman" w:cs="Times New Roman"/>
          <w:szCs w:val="24"/>
        </w:rPr>
        <w:t>GetEvenPlayerIDsForTournament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Cs w:val="24"/>
        </w:rPr>
        <w:t>in_tournament_id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NUMBER,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SYS.ODCINUMBERLIST) AS </w:t>
      </w:r>
    </w:p>
    <w:p w14:paraId="3D341C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1332F8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:= SYS.ODCINUMBERLIST(); -- Initialize the collection</w:t>
      </w:r>
    </w:p>
    <w:p w14:paraId="2566F4B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9C6F6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Populate the collection with even-numbered </w:t>
      </w:r>
      <w:proofErr w:type="spellStart"/>
      <w:r w:rsidRPr="00353C20">
        <w:rPr>
          <w:rFonts w:ascii="Times New Roman" w:hAnsi="Times New Roman" w:cs="Times New Roman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for the specified tournament</w:t>
      </w:r>
    </w:p>
    <w:p w14:paraId="60F2681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Cs w:val="24"/>
        </w:rPr>
        <w:t>player_rec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 (SELECT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WHERE </w:t>
      </w:r>
      <w:proofErr w:type="spellStart"/>
      <w:r w:rsidRPr="00353C20">
        <w:rPr>
          <w:rFonts w:ascii="Times New Roman" w:hAnsi="Times New Roman" w:cs="Times New Roman"/>
          <w:szCs w:val="24"/>
        </w:rPr>
        <w:t>TournamentID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in_tournament_id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AND MOD(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>, 2) = 0) LOOP</w:t>
      </w:r>
    </w:p>
    <w:p w14:paraId="4E91514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out_even_player_ids.EXTEND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37E8708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out_even_player_ids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out_even_player_ids.COUNT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:= </w:t>
      </w:r>
      <w:proofErr w:type="spellStart"/>
      <w:r w:rsidRPr="00353C20">
        <w:rPr>
          <w:rFonts w:ascii="Times New Roman" w:hAnsi="Times New Roman" w:cs="Times New Roman"/>
          <w:szCs w:val="24"/>
        </w:rPr>
        <w:t>player_rec.PlayerID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6B31D3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71888A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1E3D3B1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E116B6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D530E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26664FF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NUMBER := 123; -- Replace with the desired tournament ID</w:t>
      </w:r>
    </w:p>
    <w:p w14:paraId="3E16D0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SYS.ODCINUMBERLIST;</w:t>
      </w:r>
    </w:p>
    <w:p w14:paraId="0C4BD4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541B1822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GetEvenPlayerIDsForTournament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Cs w:val="24"/>
        </w:rPr>
        <w:t>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>);</w:t>
      </w:r>
    </w:p>
    <w:p w14:paraId="2E79AB9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CB9890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You can now use the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collection as needed.</w:t>
      </w:r>
    </w:p>
    <w:p w14:paraId="44CA36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For example, to print the even </w:t>
      </w:r>
      <w:proofErr w:type="spellStart"/>
      <w:r w:rsidRPr="00353C20">
        <w:rPr>
          <w:rFonts w:ascii="Times New Roman" w:hAnsi="Times New Roman" w:cs="Times New Roman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Cs w:val="24"/>
        </w:rPr>
        <w:t>:</w:t>
      </w:r>
    </w:p>
    <w:p w14:paraId="1C90CA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Cs w:val="24"/>
        </w:rPr>
        <w:t>i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 1..even_player_ids.COUNT LOOP</w:t>
      </w:r>
    </w:p>
    <w:p w14:paraId="79B1F3B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' ||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Cs w:val="24"/>
        </w:rPr>
        <w:t>i</w:t>
      </w:r>
      <w:proofErr w:type="spellEnd"/>
      <w:r w:rsidRPr="00353C20">
        <w:rPr>
          <w:rFonts w:ascii="Times New Roman" w:hAnsi="Times New Roman" w:cs="Times New Roman"/>
          <w:szCs w:val="24"/>
        </w:rPr>
        <w:t>));</w:t>
      </w:r>
    </w:p>
    <w:p w14:paraId="3ADF779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29FBBA0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391CF7D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75C9D4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70B03D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C9F0E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CF90B5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935EF9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535308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49449A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7DA10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3AAF13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4FF4188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25ED00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60AC6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9C40820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787963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8D582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1FE9F9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3E00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5AC16D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5F4AF2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6EFAFA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433512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FBCD55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51C08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Result: </w:t>
      </w:r>
    </w:p>
    <w:p w14:paraId="5D53C4EC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Triggers,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Views and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Exceptions experiment was successfully completed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776CF" w14:textId="77777777" w:rsidR="000C0B98" w:rsidRDefault="000C0B98">
      <w:pPr>
        <w:spacing w:line="240" w:lineRule="auto"/>
      </w:pPr>
      <w:r>
        <w:separator/>
      </w:r>
    </w:p>
  </w:endnote>
  <w:endnote w:type="continuationSeparator" w:id="0">
    <w:p w14:paraId="136B7378" w14:textId="77777777" w:rsidR="000C0B98" w:rsidRDefault="000C0B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A77D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D5F1A" w14:textId="77777777" w:rsidR="000C0B98" w:rsidRDefault="000C0B98">
      <w:pPr>
        <w:spacing w:after="0"/>
      </w:pPr>
      <w:r>
        <w:separator/>
      </w:r>
    </w:p>
  </w:footnote>
  <w:footnote w:type="continuationSeparator" w:id="0">
    <w:p w14:paraId="2DB34E69" w14:textId="77777777" w:rsidR="000C0B98" w:rsidRDefault="000C0B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C0B98"/>
    <w:rsid w:val="000C65FD"/>
    <w:rsid w:val="000E52F4"/>
    <w:rsid w:val="00101D04"/>
    <w:rsid w:val="00121C8C"/>
    <w:rsid w:val="00130967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A2658"/>
    <w:rsid w:val="006335F1"/>
    <w:rsid w:val="006411F2"/>
    <w:rsid w:val="0066337F"/>
    <w:rsid w:val="006C335B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8204C"/>
    <w:rsid w:val="009B73C4"/>
    <w:rsid w:val="009B77E4"/>
    <w:rsid w:val="00A77D00"/>
    <w:rsid w:val="00AA1D8D"/>
    <w:rsid w:val="00AB4CF1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42476"/>
    <w:rsid w:val="00ED73E0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Albin Reshmi</cp:lastModifiedBy>
  <cp:revision>2</cp:revision>
  <cp:lastPrinted>2025-10-15T00:45:00Z</cp:lastPrinted>
  <dcterms:created xsi:type="dcterms:W3CDTF">2025-11-03T03:00:00Z</dcterms:created>
  <dcterms:modified xsi:type="dcterms:W3CDTF">2025-11-03T03:00:00Z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