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2358D3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2358D3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2358D3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2358D3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2358D3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2358D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2358D3">
      <w:pPr>
        <w:jc w:val="center"/>
      </w:pPr>
      <w:r>
        <w:t>Academic Year: 2025–2026</w:t>
      </w:r>
    </w:p>
    <w:p w14:paraId="0CB1D686" w14:textId="77777777" w:rsidR="00B831C4" w:rsidRDefault="002358D3">
      <w:pPr>
        <w:jc w:val="center"/>
      </w:pPr>
      <w:r>
        <w:t>SUMMER SEMESTER - SS2526</w:t>
      </w:r>
    </w:p>
    <w:p w14:paraId="1D7F9BBD" w14:textId="77777777" w:rsidR="00B831C4" w:rsidRDefault="002358D3">
      <w:r>
        <w:br/>
        <w:t>Course Code</w:t>
      </w:r>
      <w:r>
        <w:tab/>
        <w:t>: 10211CS207</w:t>
      </w:r>
    </w:p>
    <w:p w14:paraId="438658F5" w14:textId="77777777" w:rsidR="00B831C4" w:rsidRDefault="002358D3">
      <w:r>
        <w:t>Course Name</w:t>
      </w:r>
      <w:r>
        <w:tab/>
        <w:t>: Database Management Systems</w:t>
      </w:r>
    </w:p>
    <w:p w14:paraId="140F8ACB" w14:textId="03020E69" w:rsidR="00B831C4" w:rsidRDefault="002358D3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75824F13" w:rsidR="00B831C4" w:rsidRDefault="002358D3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2358D3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2358D3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2358D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2358D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2358D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231A6C15" w:rsidR="00B831C4" w:rsidRPr="00E605D9" w:rsidRDefault="002358D3">
            <w:pPr>
              <w:spacing w:after="0" w:line="240" w:lineRule="auto"/>
            </w:pPr>
            <w:r w:rsidRPr="00E605D9">
              <w:t>VTU29</w:t>
            </w:r>
            <w:r w:rsidR="00E605D9">
              <w:t>838</w:t>
            </w:r>
          </w:p>
        </w:tc>
        <w:tc>
          <w:tcPr>
            <w:tcW w:w="2468" w:type="dxa"/>
            <w:vAlign w:val="bottom"/>
          </w:tcPr>
          <w:p w14:paraId="7294EA52" w14:textId="0634E3A6" w:rsidR="00B831C4" w:rsidRPr="00BB70CC" w:rsidRDefault="002358D3">
            <w:pPr>
              <w:spacing w:after="0" w:line="240" w:lineRule="auto"/>
              <w:rPr>
                <w:highlight w:val="yellow"/>
              </w:rPr>
            </w:pPr>
            <w:r w:rsidRPr="00EF5BE8">
              <w:t>24UECS</w:t>
            </w:r>
            <w:r w:rsidR="00EF5BE8">
              <w:t>1109</w:t>
            </w:r>
          </w:p>
        </w:tc>
        <w:tc>
          <w:tcPr>
            <w:tcW w:w="4809" w:type="dxa"/>
            <w:vAlign w:val="bottom"/>
          </w:tcPr>
          <w:p w14:paraId="55EE313E" w14:textId="705A5481" w:rsidR="00B831C4" w:rsidRPr="00EF5BE8" w:rsidRDefault="00E605D9">
            <w:pPr>
              <w:spacing w:after="0" w:line="240" w:lineRule="auto"/>
            </w:pPr>
            <w:r>
              <w:t>ALBIN RESHMI</w:t>
            </w:r>
          </w:p>
        </w:tc>
      </w:tr>
    </w:tbl>
    <w:p w14:paraId="1C5ED215" w14:textId="77777777" w:rsidR="00B831C4" w:rsidRDefault="002358D3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Players</w:t>
      </w:r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Players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3.5: To display the CricketBoard details for the BoardIDs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4E311" w14:textId="77777777" w:rsidR="004C3B90" w:rsidRDefault="004C3B90">
      <w:pPr>
        <w:spacing w:line="240" w:lineRule="auto"/>
      </w:pPr>
      <w:r>
        <w:separator/>
      </w:r>
    </w:p>
  </w:endnote>
  <w:endnote w:type="continuationSeparator" w:id="0">
    <w:p w14:paraId="61B4FEAC" w14:textId="77777777" w:rsidR="004C3B90" w:rsidRDefault="004C3B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2358D3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F3528" w14:textId="77777777" w:rsidR="004C3B90" w:rsidRDefault="004C3B90">
      <w:pPr>
        <w:spacing w:after="0"/>
      </w:pPr>
      <w:r>
        <w:separator/>
      </w:r>
    </w:p>
  </w:footnote>
  <w:footnote w:type="continuationSeparator" w:id="0">
    <w:p w14:paraId="2DCDC2CC" w14:textId="77777777" w:rsidR="004C3B90" w:rsidRDefault="004C3B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2CB2"/>
    <w:rsid w:val="00163AFF"/>
    <w:rsid w:val="00176D2D"/>
    <w:rsid w:val="002358D3"/>
    <w:rsid w:val="00264DE1"/>
    <w:rsid w:val="0029639D"/>
    <w:rsid w:val="002E00A0"/>
    <w:rsid w:val="002E6DF9"/>
    <w:rsid w:val="00326F90"/>
    <w:rsid w:val="00376C1E"/>
    <w:rsid w:val="00396403"/>
    <w:rsid w:val="003D2FFC"/>
    <w:rsid w:val="0045251E"/>
    <w:rsid w:val="004565D5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41BE5"/>
    <w:rsid w:val="007B7D2A"/>
    <w:rsid w:val="008262CD"/>
    <w:rsid w:val="00826549"/>
    <w:rsid w:val="008A4592"/>
    <w:rsid w:val="008C271D"/>
    <w:rsid w:val="00925FC8"/>
    <w:rsid w:val="009B77E4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C6BF4"/>
    <w:rsid w:val="00CD4BD9"/>
    <w:rsid w:val="00DB6A2D"/>
    <w:rsid w:val="00DD1E60"/>
    <w:rsid w:val="00E05A05"/>
    <w:rsid w:val="00E42476"/>
    <w:rsid w:val="00E47E0C"/>
    <w:rsid w:val="00E605D9"/>
    <w:rsid w:val="00E72060"/>
    <w:rsid w:val="00EF5BE8"/>
    <w:rsid w:val="00F41827"/>
    <w:rsid w:val="00F537B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hyperlink" Target="mailto:Ganeshv@gmail.com" TargetMode="Externa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hyperlink" Target="mailto:Amarj@gmail.com" TargetMode="Externa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hyperlink" Target="mailto:Amarj@gmail.com" TargetMode="External" /><Relationship Id="rId5" Type="http://schemas.openxmlformats.org/officeDocument/2006/relationships/settings" Target="settings.xml" /><Relationship Id="rId15" Type="http://schemas.openxmlformats.org/officeDocument/2006/relationships/fontTable" Target="fontTable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Albin Reshmi</cp:lastModifiedBy>
  <cp:revision>2</cp:revision>
  <cp:lastPrinted>2025-10-15T00:45:00Z</cp:lastPrinted>
  <dcterms:created xsi:type="dcterms:W3CDTF">2025-11-03T02:39:00Z</dcterms:created>
  <dcterms:modified xsi:type="dcterms:W3CDTF">2025-11-03T02:39:00Z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