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602FC">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602FC">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602FC">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602FC">
      <w:pPr>
        <w:spacing w:after="0" w:line="240" w:lineRule="auto"/>
        <w:jc w:val="center"/>
      </w:pPr>
      <w:r>
        <w:rPr>
          <w:rFonts w:ascii="Times New Roman" w:hAnsi="Times New Roman"/>
          <w:b/>
          <w:szCs w:val="24"/>
        </w:rPr>
        <w:t>B.Tech. – Computer Science and Engineering</w:t>
      </w:r>
    </w:p>
    <w:p w14:paraId="1F3C1F26" w14:textId="77777777" w:rsidR="00B831C4" w:rsidRDefault="000602FC">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602FC">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0602FC">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602FC">
      <w:pPr>
        <w:jc w:val="center"/>
      </w:pPr>
      <w:r>
        <w:t>Academic Year: 2025–2026</w:t>
      </w:r>
    </w:p>
    <w:p w14:paraId="0CB1D686" w14:textId="77777777" w:rsidR="00B831C4" w:rsidRDefault="000602FC">
      <w:pPr>
        <w:jc w:val="center"/>
      </w:pPr>
      <w:r>
        <w:t>SUMMER SEMESTER - SS2526</w:t>
      </w:r>
    </w:p>
    <w:p w14:paraId="1D7F9BBD" w14:textId="77777777" w:rsidR="00B831C4" w:rsidRDefault="000602FC">
      <w:r>
        <w:br/>
        <w:t>Course Code</w:t>
      </w:r>
      <w:r>
        <w:tab/>
        <w:t>: 10211CS207</w:t>
      </w:r>
    </w:p>
    <w:p w14:paraId="438658F5" w14:textId="77777777" w:rsidR="00B831C4" w:rsidRDefault="000602FC">
      <w:r>
        <w:t>Course Name</w:t>
      </w:r>
      <w:r>
        <w:tab/>
        <w:t>: Database Management Systems</w:t>
      </w:r>
    </w:p>
    <w:p w14:paraId="140F8ACB" w14:textId="03020E69" w:rsidR="00B831C4" w:rsidRDefault="000602FC">
      <w:r>
        <w:t>Slot No</w:t>
      </w:r>
      <w:r>
        <w:tab/>
        <w:t>:  S</w:t>
      </w:r>
      <w:r w:rsidR="00B55417">
        <w:t>2</w:t>
      </w:r>
      <w:r>
        <w:t>L</w:t>
      </w:r>
      <w:r w:rsidR="00B55417">
        <w:t>3</w:t>
      </w:r>
      <w:r>
        <w:br/>
      </w:r>
    </w:p>
    <w:p w14:paraId="334C54C7" w14:textId="77777777" w:rsidR="00B831C4" w:rsidRDefault="000602FC">
      <w:pPr>
        <w:pStyle w:val="Title"/>
      </w:pPr>
      <w:r>
        <w:t>DBMS TASK - 1 REPORT</w:t>
      </w:r>
    </w:p>
    <w:p w14:paraId="125D37A1" w14:textId="77777777" w:rsidR="00B831C4" w:rsidRDefault="000602FC">
      <w:r>
        <w:rPr>
          <w:sz w:val="28"/>
          <w:szCs w:val="24"/>
        </w:rPr>
        <w:t>Title: Conceptual Design through FTR</w:t>
      </w:r>
      <w:r>
        <w:br/>
      </w:r>
    </w:p>
    <w:p w14:paraId="1D2BCD18" w14:textId="77777777" w:rsidR="00B831C4" w:rsidRDefault="000602FC">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602FC">
            <w:pPr>
              <w:spacing w:after="0" w:line="240" w:lineRule="auto"/>
              <w:jc w:val="center"/>
              <w:rPr>
                <w:b/>
                <w:bCs/>
              </w:rPr>
            </w:pPr>
            <w:r>
              <w:rPr>
                <w:b/>
                <w:bCs/>
              </w:rPr>
              <w:t>VTUNO</w:t>
            </w:r>
          </w:p>
        </w:tc>
        <w:tc>
          <w:tcPr>
            <w:tcW w:w="2468" w:type="dxa"/>
          </w:tcPr>
          <w:p w14:paraId="0D6F108B" w14:textId="77777777" w:rsidR="00B831C4" w:rsidRDefault="000602FC">
            <w:pPr>
              <w:spacing w:after="0" w:line="240" w:lineRule="auto"/>
              <w:jc w:val="center"/>
              <w:rPr>
                <w:b/>
                <w:bCs/>
              </w:rPr>
            </w:pPr>
            <w:r>
              <w:rPr>
                <w:b/>
                <w:bCs/>
              </w:rPr>
              <w:t>REGISTER NUMBER</w:t>
            </w:r>
          </w:p>
        </w:tc>
        <w:tc>
          <w:tcPr>
            <w:tcW w:w="4809" w:type="dxa"/>
          </w:tcPr>
          <w:p w14:paraId="78DA695A" w14:textId="77777777" w:rsidR="00B831C4" w:rsidRDefault="000602FC">
            <w:pPr>
              <w:spacing w:after="0" w:line="240" w:lineRule="auto"/>
              <w:jc w:val="center"/>
              <w:rPr>
                <w:b/>
                <w:bCs/>
              </w:rPr>
            </w:pPr>
            <w:r>
              <w:rPr>
                <w:b/>
                <w:bCs/>
              </w:rPr>
              <w:t>STUDENT NAME</w:t>
            </w:r>
          </w:p>
        </w:tc>
      </w:tr>
      <w:tr w:rsidR="00B831C4" w14:paraId="2DE3EF44" w14:textId="77777777">
        <w:tc>
          <w:tcPr>
            <w:tcW w:w="1353" w:type="dxa"/>
            <w:vAlign w:val="bottom"/>
          </w:tcPr>
          <w:p w14:paraId="5BCD6B29" w14:textId="1B491EED" w:rsidR="00B831C4" w:rsidRPr="00BB70CC" w:rsidRDefault="000602FC">
            <w:pPr>
              <w:spacing w:after="0" w:line="240" w:lineRule="auto"/>
              <w:rPr>
                <w:highlight w:val="yellow"/>
              </w:rPr>
            </w:pPr>
            <w:r w:rsidRPr="000602FC">
              <w:t>VTU29</w:t>
            </w:r>
            <w:r>
              <w:t>838</w:t>
            </w:r>
          </w:p>
        </w:tc>
        <w:tc>
          <w:tcPr>
            <w:tcW w:w="2468" w:type="dxa"/>
            <w:vAlign w:val="bottom"/>
          </w:tcPr>
          <w:p w14:paraId="7294EA52" w14:textId="77A479BC" w:rsidR="00B831C4" w:rsidRPr="00BB70CC" w:rsidRDefault="000602FC">
            <w:pPr>
              <w:spacing w:after="0" w:line="240" w:lineRule="auto"/>
              <w:rPr>
                <w:highlight w:val="yellow"/>
              </w:rPr>
            </w:pPr>
            <w:r w:rsidRPr="000602FC">
              <w:t>24UECS</w:t>
            </w:r>
            <w:r>
              <w:t>1109</w:t>
            </w:r>
          </w:p>
        </w:tc>
        <w:tc>
          <w:tcPr>
            <w:tcW w:w="4809" w:type="dxa"/>
            <w:vAlign w:val="bottom"/>
          </w:tcPr>
          <w:p w14:paraId="55EE313E" w14:textId="6DA30849" w:rsidR="00B831C4" w:rsidRPr="000602FC" w:rsidRDefault="000602FC">
            <w:pPr>
              <w:spacing w:after="0" w:line="240" w:lineRule="auto"/>
            </w:pPr>
            <w:proofErr w:type="spellStart"/>
            <w:r>
              <w:t>Albin</w:t>
            </w:r>
            <w:proofErr w:type="spellEnd"/>
            <w:r>
              <w:t xml:space="preserve"> </w:t>
            </w:r>
            <w:proofErr w:type="spellStart"/>
            <w:r>
              <w:t>Reshmi</w:t>
            </w:r>
            <w:proofErr w:type="spellEnd"/>
          </w:p>
        </w:tc>
      </w:tr>
    </w:tbl>
    <w:p w14:paraId="1C5ED215" w14:textId="77777777" w:rsidR="00B831C4" w:rsidRDefault="000602FC">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0602FC">
      <w:pPr>
        <w:jc w:val="center"/>
        <w:rPr>
          <w:b/>
          <w:sz w:val="32"/>
        </w:rPr>
      </w:pPr>
      <w:r>
        <w:rPr>
          <w:b/>
          <w:sz w:val="32"/>
        </w:rPr>
        <w:t>TNCA Management System</w:t>
      </w:r>
    </w:p>
    <w:p w14:paraId="11232504" w14:textId="77777777" w:rsidR="00B831C4" w:rsidRDefault="000602FC">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w:t>
      </w:r>
      <w:proofErr w:type="spellStart"/>
      <w:r>
        <w:t>analyse</w:t>
      </w:r>
      <w:proofErr w:type="spellEnd"/>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0602FC">
      <w:pPr>
        <w:jc w:val="center"/>
        <w:rPr>
          <w:b/>
        </w:rPr>
      </w:pPr>
      <w:r>
        <w:rPr>
          <w:b/>
        </w:rPr>
        <w:t>TASK 1: Conceptual Design through FTR</w:t>
      </w:r>
    </w:p>
    <w:p w14:paraId="4DCBE3B7" w14:textId="77777777" w:rsidR="00B831C4" w:rsidRDefault="000602FC">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0602FC">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0602FC">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0602FC">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0602FC">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0602FC">
      <w:pPr>
        <w:pStyle w:val="BodyText"/>
        <w:spacing w:line="275" w:lineRule="exact"/>
        <w:ind w:left="816"/>
      </w:pPr>
      <w:r>
        <w:rPr>
          <w:b/>
        </w:rPr>
        <w:t xml:space="preserve">1. d </w:t>
      </w:r>
      <w:r>
        <w:t>Reframing the relations with keys and constraint.</w:t>
      </w:r>
    </w:p>
    <w:p w14:paraId="3E4BF25D" w14:textId="77777777" w:rsidR="00B831C4" w:rsidRDefault="000602FC">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0602FC">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0602FC">
      <w:pPr>
        <w:ind w:firstLine="456"/>
        <w:rPr>
          <w:rFonts w:ascii="Times New Roman" w:hAnsi="Times New Roman" w:cs="Times New Roman"/>
        </w:rPr>
      </w:pPr>
      <w:r>
        <w:rPr>
          <w:rFonts w:ascii="Times New Roman" w:hAnsi="Times New Roman" w:cs="Times New Roman"/>
        </w:rPr>
        <w:t>1.a.1 CricketBoard</w:t>
      </w:r>
    </w:p>
    <w:p w14:paraId="2D468E43" w14:textId="77777777" w:rsidR="00B831C4" w:rsidRDefault="000602FC">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0602FC">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0602FC">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0602FC">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0602FC">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0602FC">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0EA75D7E" w14:textId="77777777" w:rsidR="00B831C4" w:rsidRDefault="000602FC">
      <w:pPr>
        <w:ind w:firstLine="456"/>
        <w:rPr>
          <w:rFonts w:ascii="Times New Roman" w:hAnsi="Times New Roman" w:cs="Times New Roman"/>
        </w:rPr>
      </w:pPr>
      <w:r>
        <w:rPr>
          <w:rFonts w:ascii="Times New Roman" w:hAnsi="Times New Roman" w:cs="Times New Roman"/>
        </w:rPr>
        <w:t xml:space="preserve">1.b.1 </w:t>
      </w:r>
      <w:proofErr w:type="spellStart"/>
      <w:r>
        <w:rPr>
          <w:rFonts w:ascii="Times New Roman" w:hAnsi="Times New Roman" w:cs="Times New Roman"/>
        </w:rPr>
        <w:t>CricketBoard</w:t>
      </w:r>
      <w:proofErr w:type="spellEnd"/>
      <w:r>
        <w:rPr>
          <w:rFonts w:ascii="Times New Roman" w:hAnsi="Times New Roman" w:cs="Times New Roman"/>
        </w:rPr>
        <w:t>(</w:t>
      </w:r>
      <w:proofErr w:type="spellStart"/>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45BA5D33" w14:textId="77777777" w:rsidR="00B831C4" w:rsidRDefault="000602FC">
      <w:pPr>
        <w:ind w:firstLine="456"/>
        <w:rPr>
          <w:rFonts w:ascii="Times New Roman" w:hAnsi="Times New Roman" w:cs="Times New Roman"/>
        </w:rPr>
      </w:pPr>
      <w:r>
        <w:rPr>
          <w:rFonts w:ascii="Times New Roman" w:hAnsi="Times New Roman" w:cs="Times New Roman"/>
        </w:rPr>
        <w:t>1.b.2 Team(</w:t>
      </w:r>
      <w:proofErr w:type="spellStart"/>
      <w:r>
        <w:rPr>
          <w:rFonts w:ascii="Times New Roman" w:hAnsi="Times New Roman" w:cs="Times New Roman"/>
        </w:rPr>
        <w:t>TeamID</w:t>
      </w:r>
      <w:proofErr w:type="spellEnd"/>
      <w:r>
        <w:rPr>
          <w:rFonts w:ascii="Times New Roman" w:hAnsi="Times New Roman" w:cs="Times New Roman"/>
        </w:rPr>
        <w:t>, Name, Coach, Captain)</w:t>
      </w:r>
    </w:p>
    <w:p w14:paraId="199650BC" w14:textId="77777777" w:rsidR="00B831C4" w:rsidRDefault="000602FC">
      <w:pPr>
        <w:ind w:firstLine="456"/>
        <w:rPr>
          <w:rFonts w:ascii="Times New Roman" w:hAnsi="Times New Roman" w:cs="Times New Roman"/>
        </w:rPr>
      </w:pPr>
      <w:r>
        <w:rPr>
          <w:rFonts w:ascii="Times New Roman" w:hAnsi="Times New Roman" w:cs="Times New Roman"/>
        </w:rPr>
        <w:t>1.b.3 Player(</w:t>
      </w:r>
      <w:proofErr w:type="spellStart"/>
      <w:r>
        <w:rPr>
          <w:rFonts w:ascii="Times New Roman" w:hAnsi="Times New Roman" w:cs="Times New Roman"/>
        </w:rPr>
        <w:t>PlayerID</w:t>
      </w:r>
      <w:proofErr w:type="spellEnd"/>
      <w:r>
        <w:rPr>
          <w:rFonts w:ascii="Times New Roman" w:hAnsi="Times New Roman" w:cs="Times New Roman"/>
        </w:rPr>
        <w:t xml:space="preserve">, </w:t>
      </w:r>
      <w:proofErr w:type="spellStart"/>
      <w:r>
        <w:rPr>
          <w:rFonts w:ascii="Times New Roman" w:hAnsi="Times New Roman" w:cs="Times New Roman"/>
        </w:rPr>
        <w:t>FName</w:t>
      </w:r>
      <w:proofErr w:type="spellEnd"/>
      <w:r>
        <w:rPr>
          <w:rFonts w:ascii="Times New Roman" w:hAnsi="Times New Roman" w:cs="Times New Roman"/>
        </w:rPr>
        <w:t xml:space="preserv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36A402A8" w14:textId="77777777" w:rsidR="00B831C4" w:rsidRDefault="000602FC">
      <w:pPr>
        <w:ind w:firstLine="456"/>
        <w:rPr>
          <w:rFonts w:ascii="Times New Roman" w:hAnsi="Times New Roman" w:cs="Times New Roman"/>
        </w:rPr>
      </w:pPr>
      <w:r>
        <w:rPr>
          <w:rFonts w:ascii="Times New Roman" w:hAnsi="Times New Roman" w:cs="Times New Roman"/>
        </w:rPr>
        <w:t xml:space="preserve">1.b.4 Match( </w:t>
      </w:r>
      <w:proofErr w:type="spellStart"/>
      <w:r>
        <w:rPr>
          <w:rFonts w:ascii="Times New Roman" w:hAnsi="Times New Roman" w:cs="Times New Roman"/>
        </w:rPr>
        <w:t>MatchID</w:t>
      </w:r>
      <w:proofErr w:type="spellEnd"/>
      <w:r>
        <w:rPr>
          <w:rFonts w:ascii="Times New Roman" w:hAnsi="Times New Roman" w:cs="Times New Roman"/>
        </w:rPr>
        <w:t>, Date, Time, Result)</w:t>
      </w:r>
    </w:p>
    <w:p w14:paraId="4D06B003" w14:textId="77777777" w:rsidR="00B831C4" w:rsidRDefault="000602FC">
      <w:pPr>
        <w:ind w:firstLine="456"/>
        <w:rPr>
          <w:rFonts w:ascii="Times New Roman" w:hAnsi="Times New Roman" w:cs="Times New Roman"/>
        </w:rPr>
      </w:pPr>
      <w:r>
        <w:rPr>
          <w:rFonts w:ascii="Times New Roman" w:hAnsi="Times New Roman" w:cs="Times New Roman"/>
        </w:rPr>
        <w:t>1.b.5 Ground(</w:t>
      </w:r>
      <w:proofErr w:type="spellStart"/>
      <w:r>
        <w:rPr>
          <w:rFonts w:ascii="Times New Roman" w:hAnsi="Times New Roman" w:cs="Times New Roman"/>
        </w:rPr>
        <w:t>GroundID</w:t>
      </w:r>
      <w:proofErr w:type="spellEnd"/>
      <w:r>
        <w:rPr>
          <w:rFonts w:ascii="Times New Roman" w:hAnsi="Times New Roman" w:cs="Times New Roman"/>
        </w:rPr>
        <w:t>, Name, Location, Capacity)</w:t>
      </w:r>
    </w:p>
    <w:p w14:paraId="149B39C9" w14:textId="77777777" w:rsidR="00B831C4" w:rsidRDefault="000602FC">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t>1.b.6 Umpire(</w:t>
      </w:r>
      <w:proofErr w:type="spellStart"/>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FName</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22048D91" w14:textId="77777777" w:rsidR="00B831C4" w:rsidRDefault="000602FC">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0602FC">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0602FC">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0602FC">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0602FC">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0602FC">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0602FC">
      <w:pPr>
        <w:jc w:val="both"/>
        <w:rPr>
          <w:rFonts w:ascii="Times New Roman" w:hAnsi="Times New Roman" w:cs="Times New Roman"/>
          <w:b/>
        </w:rPr>
      </w:pPr>
      <w:r>
        <w:rPr>
          <w:rFonts w:ascii="Times New Roman" w:hAnsi="Times New Roman" w:cs="Times New Roman"/>
          <w:b/>
        </w:rPr>
        <w:t>1.d.1 Create Table CricketBoard:</w:t>
      </w:r>
    </w:p>
    <w:p w14:paraId="609532BE" w14:textId="77777777" w:rsidR="00B831C4" w:rsidRDefault="000602FC">
      <w:pPr>
        <w:jc w:val="both"/>
        <w:rPr>
          <w:rFonts w:ascii="Times New Roman" w:hAnsi="Times New Roman" w:cs="Times New Roman"/>
        </w:rPr>
      </w:pPr>
      <w:r>
        <w:rPr>
          <w:rFonts w:ascii="Times New Roman" w:hAnsi="Times New Roman" w:cs="Times New Roman"/>
          <w:b/>
        </w:rPr>
        <w:t xml:space="preserve">SQL&gt;create table </w:t>
      </w:r>
      <w:proofErr w:type="spellStart"/>
      <w:r>
        <w:rPr>
          <w:rFonts w:ascii="Times New Roman" w:hAnsi="Times New Roman" w:cs="Times New Roman"/>
          <w:b/>
        </w:rPr>
        <w:t>CricketBoard</w:t>
      </w:r>
      <w:proofErr w:type="spellEnd"/>
      <w:r>
        <w:rPr>
          <w:rFonts w:ascii="Times New Roman" w:hAnsi="Times New Roman" w:cs="Times New Roman"/>
          <w:b/>
        </w:rPr>
        <w:t>(</w:t>
      </w:r>
      <w:proofErr w:type="spellStart"/>
      <w:r>
        <w:rPr>
          <w:rFonts w:ascii="Times New Roman" w:hAnsi="Times New Roman" w:cs="Times New Roman"/>
        </w:rPr>
        <w:t>BoardID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PRIMARY KEY, Name </w:t>
      </w:r>
      <w:proofErr w:type="spellStart"/>
      <w:r>
        <w:rPr>
          <w:rFonts w:ascii="Times New Roman" w:hAnsi="Times New Roman" w:cs="Times New Roman"/>
        </w:rPr>
        <w:t>varchar</w:t>
      </w:r>
      <w:proofErr w:type="spellEnd"/>
      <w:r>
        <w:rPr>
          <w:rFonts w:ascii="Times New Roman" w:hAnsi="Times New Roman" w:cs="Times New Roman"/>
        </w:rPr>
        <w:t xml:space="preserve">(30), Address </w:t>
      </w:r>
      <w:proofErr w:type="spellStart"/>
      <w:r>
        <w:rPr>
          <w:rFonts w:ascii="Times New Roman" w:hAnsi="Times New Roman" w:cs="Times New Roman"/>
        </w:rPr>
        <w:t>varchar</w:t>
      </w:r>
      <w:proofErr w:type="spell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56C898A9" w14:textId="77777777" w:rsidR="00B831C4" w:rsidRDefault="000602FC">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0602FC">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0602FC">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72224478"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B831C4" w14:paraId="7B9E8BAA" w14:textId="77777777">
        <w:trPr>
          <w:trHeight w:val="275"/>
        </w:trPr>
        <w:tc>
          <w:tcPr>
            <w:tcW w:w="2789" w:type="dxa"/>
          </w:tcPr>
          <w:p w14:paraId="29A514A8"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0602FC">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B831C4" w14:paraId="038BA522" w14:textId="77777777">
        <w:trPr>
          <w:trHeight w:val="260"/>
        </w:trPr>
        <w:tc>
          <w:tcPr>
            <w:tcW w:w="2789" w:type="dxa"/>
          </w:tcPr>
          <w:p w14:paraId="0C61022E"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0602FC">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B831C4" w14:paraId="6CAC308F" w14:textId="77777777">
        <w:trPr>
          <w:trHeight w:val="275"/>
        </w:trPr>
        <w:tc>
          <w:tcPr>
            <w:tcW w:w="2789" w:type="dxa"/>
          </w:tcPr>
          <w:p w14:paraId="1F4AAFD4" w14:textId="77777777" w:rsidR="00B831C4" w:rsidRDefault="000602FC">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0F482921"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0602F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0602FC">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0602FC">
      <w:pPr>
        <w:jc w:val="both"/>
        <w:rPr>
          <w:rFonts w:ascii="Times New Roman" w:hAnsi="Times New Roman" w:cs="Times New Roman"/>
          <w:b/>
        </w:rPr>
      </w:pPr>
      <w:r>
        <w:rPr>
          <w:rFonts w:ascii="Times New Roman" w:hAnsi="Times New Roman" w:cs="Times New Roman"/>
          <w:b/>
        </w:rPr>
        <w:t>SQL&gt; create table Team(</w:t>
      </w:r>
      <w:proofErr w:type="spellStart"/>
      <w:r>
        <w:rPr>
          <w:rFonts w:ascii="Times New Roman" w:hAnsi="Times New Roman" w:cs="Times New Roman"/>
          <w:b/>
        </w:rPr>
        <w:t>TeamID</w:t>
      </w:r>
      <w:proofErr w:type="spellEnd"/>
      <w:r>
        <w:rPr>
          <w:rFonts w:ascii="Times New Roman" w:hAnsi="Times New Roman" w:cs="Times New Roman"/>
          <w:b/>
        </w:rPr>
        <w:t xml:space="preserve"> </w:t>
      </w:r>
      <w:proofErr w:type="spellStart"/>
      <w:r>
        <w:rPr>
          <w:rFonts w:ascii="Times New Roman" w:hAnsi="Times New Roman" w:cs="Times New Roman"/>
          <w:b/>
        </w:rPr>
        <w:t>varchar</w:t>
      </w:r>
      <w:proofErr w:type="spell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spellStart"/>
      <w:r>
        <w:rPr>
          <w:rFonts w:ascii="Times New Roman" w:hAnsi="Times New Roman" w:cs="Times New Roman"/>
          <w:b/>
        </w:rPr>
        <w:t>varchar</w:t>
      </w:r>
      <w:proofErr w:type="spellEnd"/>
      <w:r>
        <w:rPr>
          <w:rFonts w:ascii="Times New Roman" w:hAnsi="Times New Roman" w:cs="Times New Roman"/>
          <w:b/>
        </w:rPr>
        <w:t xml:space="preserve">(10), Name </w:t>
      </w:r>
      <w:proofErr w:type="spellStart"/>
      <w:r>
        <w:rPr>
          <w:rFonts w:ascii="Times New Roman" w:hAnsi="Times New Roman" w:cs="Times New Roman"/>
          <w:b/>
        </w:rPr>
        <w:t>varchar</w:t>
      </w:r>
      <w:proofErr w:type="spellEnd"/>
      <w:r>
        <w:rPr>
          <w:rFonts w:ascii="Times New Roman" w:hAnsi="Times New Roman" w:cs="Times New Roman"/>
          <w:b/>
        </w:rPr>
        <w:t xml:space="preserve">(30), Coach </w:t>
      </w:r>
      <w:proofErr w:type="spellStart"/>
      <w:r>
        <w:rPr>
          <w:rFonts w:ascii="Times New Roman" w:hAnsi="Times New Roman" w:cs="Times New Roman"/>
          <w:b/>
        </w:rPr>
        <w:t>varchar</w:t>
      </w:r>
      <w:proofErr w:type="spellEnd"/>
      <w:r>
        <w:rPr>
          <w:rFonts w:ascii="Times New Roman" w:hAnsi="Times New Roman" w:cs="Times New Roman"/>
          <w:b/>
        </w:rPr>
        <w:t xml:space="preserve">(30), Captain </w:t>
      </w:r>
      <w:proofErr w:type="spellStart"/>
      <w:r>
        <w:rPr>
          <w:rFonts w:ascii="Times New Roman" w:hAnsi="Times New Roman" w:cs="Times New Roman"/>
          <w:b/>
        </w:rPr>
        <w:t>varchar</w:t>
      </w:r>
      <w:proofErr w:type="spell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r>
        <w:rPr>
          <w:rFonts w:ascii="Times New Roman" w:hAnsi="Times New Roman" w:cs="Times New Roman"/>
          <w:b/>
        </w:rPr>
        <w:t>CricketBoard</w:t>
      </w:r>
      <w:proofErr w:type="spellEnd"/>
      <w:r>
        <w:rPr>
          <w:rFonts w:ascii="Times New Roman" w:hAnsi="Times New Roman" w:cs="Times New Roman"/>
          <w:b/>
        </w:rPr>
        <w:t>(</w:t>
      </w:r>
      <w:proofErr w:type="spellStart"/>
      <w:r>
        <w:rPr>
          <w:rFonts w:ascii="Times New Roman" w:hAnsi="Times New Roman" w:cs="Times New Roman"/>
          <w:b/>
        </w:rPr>
        <w:t>BoardID</w:t>
      </w:r>
      <w:proofErr w:type="spellEnd"/>
      <w:r>
        <w:rPr>
          <w:rFonts w:ascii="Times New Roman" w:hAnsi="Times New Roman" w:cs="Times New Roman"/>
          <w:b/>
        </w:rPr>
        <w:t>));</w:t>
      </w:r>
    </w:p>
    <w:p w14:paraId="586A6085" w14:textId="77777777" w:rsidR="00B831C4" w:rsidRDefault="000602FC">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0602FC">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Null?                       Type</w:t>
      </w:r>
    </w:p>
    <w:p w14:paraId="0A720D1E"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0602FC">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0602FC">
      <w:pPr>
        <w:jc w:val="both"/>
        <w:rPr>
          <w:rFonts w:ascii="Times New Roman" w:hAnsi="Times New Roman" w:cs="Times New Roman"/>
        </w:rPr>
      </w:pPr>
      <w:r>
        <w:rPr>
          <w:rFonts w:ascii="Times New Roman" w:hAnsi="Times New Roman" w:cs="Times New Roman"/>
        </w:rPr>
        <w:t>SQL&gt; CREATE table Player(</w:t>
      </w:r>
      <w:proofErr w:type="spellStart"/>
      <w:r>
        <w:rPr>
          <w:rFonts w:ascii="Times New Roman" w:hAnsi="Times New Roman" w:cs="Times New Roman"/>
        </w:rPr>
        <w:t>PlayerID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FName</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(30), Age number(5,2),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(25), email </w:t>
      </w:r>
      <w:proofErr w:type="spellStart"/>
      <w:r>
        <w:rPr>
          <w:rFonts w:ascii="Times New Roman" w:hAnsi="Times New Roman" w:cs="Times New Roman"/>
        </w:rPr>
        <w:t>varchar</w:t>
      </w:r>
      <w:proofErr w:type="spell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REFERENCES Team(</w:t>
      </w:r>
      <w:proofErr w:type="spellStart"/>
      <w:r>
        <w:rPr>
          <w:rFonts w:ascii="Times New Roman" w:hAnsi="Times New Roman" w:cs="Times New Roman"/>
        </w:rPr>
        <w:t>TeamID</w:t>
      </w:r>
      <w:proofErr w:type="spellEnd"/>
      <w:r>
        <w:rPr>
          <w:rFonts w:ascii="Times New Roman" w:hAnsi="Times New Roman" w:cs="Times New Roman"/>
        </w:rPr>
        <w:t>));</w:t>
      </w:r>
    </w:p>
    <w:p w14:paraId="2641EC8B" w14:textId="77777777" w:rsidR="00B831C4" w:rsidRDefault="000602FC">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0602FC">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6F3AA10"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0602FC">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0602FC">
      <w:pPr>
        <w:jc w:val="both"/>
        <w:rPr>
          <w:rFonts w:ascii="Times New Roman" w:hAnsi="Times New Roman" w:cs="Times New Roman"/>
        </w:rPr>
      </w:pPr>
      <w:r>
        <w:rPr>
          <w:rFonts w:ascii="Times New Roman" w:hAnsi="Times New Roman" w:cs="Times New Roman"/>
        </w:rPr>
        <w:t xml:space="preserve">SQL&gt; create table Match(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TeamID1 </w:t>
      </w:r>
      <w:proofErr w:type="spellStart"/>
      <w:r>
        <w:rPr>
          <w:rFonts w:ascii="Times New Roman" w:hAnsi="Times New Roman" w:cs="Times New Roman"/>
        </w:rPr>
        <w:t>varchar</w:t>
      </w:r>
      <w:proofErr w:type="spellEnd"/>
      <w:r>
        <w:rPr>
          <w:rFonts w:ascii="Times New Roman" w:hAnsi="Times New Roman" w:cs="Times New Roman"/>
        </w:rPr>
        <w:t xml:space="preserve">(10), TeamID2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spellStart"/>
      <w:r>
        <w:rPr>
          <w:rFonts w:ascii="Times New Roman" w:hAnsi="Times New Roman" w:cs="Times New Roman"/>
        </w:rPr>
        <w:t>varchar</w:t>
      </w:r>
      <w:proofErr w:type="spell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FOREIGN KEY(TeamID1) REFERENCES team(</w:t>
      </w:r>
      <w:proofErr w:type="spellStart"/>
      <w:r>
        <w:rPr>
          <w:rFonts w:ascii="Times New Roman" w:hAnsi="Times New Roman" w:cs="Times New Roman"/>
        </w:rPr>
        <w:t>TeamID</w:t>
      </w:r>
      <w:proofErr w:type="spellEnd"/>
      <w:r>
        <w:rPr>
          <w:rFonts w:ascii="Times New Roman" w:hAnsi="Times New Roman" w:cs="Times New Roman"/>
        </w:rPr>
        <w:t>), FOREIGN KEY(TeamID2) REFERENCES team(</w:t>
      </w:r>
      <w:proofErr w:type="spellStart"/>
      <w:r>
        <w:rPr>
          <w:rFonts w:ascii="Times New Roman" w:hAnsi="Times New Roman" w:cs="Times New Roman"/>
        </w:rPr>
        <w:t>TeamID</w:t>
      </w:r>
      <w:proofErr w:type="spellEnd"/>
      <w:r>
        <w:rPr>
          <w:rFonts w:ascii="Times New Roman" w:hAnsi="Times New Roman" w:cs="Times New Roman"/>
        </w:rPr>
        <w:t>));</w:t>
      </w:r>
    </w:p>
    <w:p w14:paraId="52E406FC" w14:textId="77777777" w:rsidR="00B831C4" w:rsidRDefault="000602FC">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0602FC">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0602FC">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0602FC">
      <w:pPr>
        <w:spacing w:after="0"/>
        <w:jc w:val="both"/>
        <w:rPr>
          <w:rFonts w:ascii="Times New Roman" w:hAnsi="Times New Roman" w:cs="Times New Roman"/>
        </w:rPr>
      </w:pPr>
      <w:r>
        <w:rPr>
          <w:rFonts w:ascii="Times New Roman" w:hAnsi="Times New Roman" w:cs="Times New Roman"/>
        </w:rPr>
        <w:t>SQL&gt; create table Ground(</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Name </w:t>
      </w:r>
      <w:proofErr w:type="spellStart"/>
      <w:r>
        <w:rPr>
          <w:rFonts w:ascii="Times New Roman" w:hAnsi="Times New Roman" w:cs="Times New Roman"/>
        </w:rPr>
        <w:t>varchar</w:t>
      </w:r>
      <w:proofErr w:type="spellEnd"/>
      <w:r>
        <w:rPr>
          <w:rFonts w:ascii="Times New Roman" w:hAnsi="Times New Roman" w:cs="Times New Roman"/>
        </w:rPr>
        <w:t>(30), Location varchar(30), Capacity number, FOREIGN KEY(</w:t>
      </w:r>
      <w:proofErr w:type="spellStart"/>
      <w:r>
        <w:rPr>
          <w:rFonts w:ascii="Times New Roman" w:hAnsi="Times New Roman" w:cs="Times New Roman"/>
        </w:rPr>
        <w:t>MatchID</w:t>
      </w:r>
      <w:proofErr w:type="spellEnd"/>
      <w:r>
        <w:rPr>
          <w:rFonts w:ascii="Times New Roman" w:hAnsi="Times New Roman" w:cs="Times New Roman"/>
        </w:rPr>
        <w:t>) REFERENCES Match(</w:t>
      </w:r>
      <w:proofErr w:type="spellStart"/>
      <w:r>
        <w:rPr>
          <w:rFonts w:ascii="Times New Roman" w:hAnsi="Times New Roman" w:cs="Times New Roman"/>
        </w:rPr>
        <w:t>MatchID</w:t>
      </w:r>
      <w:proofErr w:type="spellEnd"/>
      <w:r>
        <w:rPr>
          <w:rFonts w:ascii="Times New Roman" w:hAnsi="Times New Roman" w:cs="Times New Roman"/>
        </w:rPr>
        <w:t>));</w:t>
      </w:r>
    </w:p>
    <w:p w14:paraId="511464DD" w14:textId="77777777" w:rsidR="00B831C4" w:rsidRDefault="00B831C4">
      <w:pPr>
        <w:spacing w:after="0"/>
        <w:jc w:val="both"/>
        <w:rPr>
          <w:rFonts w:ascii="Times New Roman" w:hAnsi="Times New Roman" w:cs="Times New Roman"/>
        </w:rPr>
      </w:pPr>
    </w:p>
    <w:p w14:paraId="166E5618" w14:textId="77777777" w:rsidR="00B831C4" w:rsidRDefault="000602FC">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0602FC">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0602FC">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0602FC">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w:t>
      </w:r>
      <w:proofErr w:type="spellStart"/>
      <w:r>
        <w:rPr>
          <w:rFonts w:ascii="Times New Roman" w:hAnsi="Times New Roman" w:cs="Times New Roman"/>
          <w:bCs/>
        </w:rPr>
        <w:t>UmpireID</w:t>
      </w:r>
      <w:proofErr w:type="spellEnd"/>
      <w:r>
        <w:rPr>
          <w:rFonts w:ascii="Times New Roman" w:hAnsi="Times New Roman" w:cs="Times New Roman"/>
          <w:bCs/>
        </w:rPr>
        <w:t xml:space="preserve"> </w:t>
      </w:r>
      <w:proofErr w:type="spellStart"/>
      <w:r>
        <w:rPr>
          <w:rFonts w:ascii="Times New Roman" w:hAnsi="Times New Roman" w:cs="Times New Roman"/>
          <w:bCs/>
        </w:rPr>
        <w:t>varchar</w:t>
      </w:r>
      <w:proofErr w:type="spellEnd"/>
      <w:r>
        <w:rPr>
          <w:rFonts w:ascii="Times New Roman" w:hAnsi="Times New Roman" w:cs="Times New Roman"/>
          <w:bCs/>
        </w:rPr>
        <w:t xml:space="preserve">(10) PRIMARY KEY, </w:t>
      </w:r>
      <w:proofErr w:type="spellStart"/>
      <w:r>
        <w:rPr>
          <w:rFonts w:ascii="Times New Roman" w:hAnsi="Times New Roman" w:cs="Times New Roman"/>
          <w:bCs/>
        </w:rPr>
        <w:t>FName</w:t>
      </w:r>
      <w:proofErr w:type="spellEnd"/>
      <w:r>
        <w:rPr>
          <w:rFonts w:ascii="Times New Roman" w:hAnsi="Times New Roman" w:cs="Times New Roman"/>
          <w:bCs/>
        </w:rPr>
        <w:t xml:space="preserve"> </w:t>
      </w:r>
      <w:proofErr w:type="spellStart"/>
      <w:r>
        <w:rPr>
          <w:rFonts w:ascii="Times New Roman" w:hAnsi="Times New Roman" w:cs="Times New Roman"/>
          <w:bCs/>
        </w:rPr>
        <w:t>varchar</w:t>
      </w:r>
      <w:proofErr w:type="spell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spellStart"/>
      <w:r>
        <w:rPr>
          <w:rFonts w:ascii="Times New Roman" w:hAnsi="Times New Roman" w:cs="Times New Roman"/>
          <w:bCs/>
        </w:rPr>
        <w:t>varchar</w:t>
      </w:r>
      <w:proofErr w:type="spellEnd"/>
      <w:r>
        <w:rPr>
          <w:rFonts w:ascii="Times New Roman" w:hAnsi="Times New Roman" w:cs="Times New Roman"/>
          <w:bCs/>
        </w:rPr>
        <w:t xml:space="preserve">(30), Age number(5,2),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spellStart"/>
      <w:r>
        <w:rPr>
          <w:rFonts w:ascii="Times New Roman" w:hAnsi="Times New Roman" w:cs="Times New Roman"/>
          <w:bCs/>
        </w:rPr>
        <w:t>varchar</w:t>
      </w:r>
      <w:proofErr w:type="spellEnd"/>
      <w:r>
        <w:rPr>
          <w:rFonts w:ascii="Times New Roman" w:hAnsi="Times New Roman" w:cs="Times New Roman"/>
          <w:bCs/>
        </w:rPr>
        <w:t xml:space="preserve">(30), email </w:t>
      </w:r>
      <w:proofErr w:type="spellStart"/>
      <w:r>
        <w:rPr>
          <w:rFonts w:ascii="Times New Roman" w:hAnsi="Times New Roman" w:cs="Times New Roman"/>
          <w:bCs/>
        </w:rPr>
        <w:t>varchar</w:t>
      </w:r>
      <w:proofErr w:type="spell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0602FC">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E1A3187"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0602FC">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7E78432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Umpire_Umpired</w:t>
      </w:r>
      <w:proofErr w:type="spellEnd"/>
      <w:r>
        <w:rPr>
          <w:rFonts w:ascii="Times New Roman" w:hAnsi="Times New Roman" w:cs="Times New Roman"/>
        </w:rPr>
        <w:t>(</w:t>
      </w:r>
      <w:proofErr w:type="spellStart"/>
      <w:r>
        <w:rPr>
          <w:rFonts w:ascii="Times New Roman" w:hAnsi="Times New Roman" w:cs="Times New Roman"/>
        </w:rPr>
        <w:t>UmpireID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REFERENCES Umpire(</w:t>
      </w:r>
      <w:proofErr w:type="spellStart"/>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REFERENCES Match(</w:t>
      </w:r>
      <w:proofErr w:type="spellStart"/>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REFERENCES Ground(</w:t>
      </w:r>
      <w:proofErr w:type="spellStart"/>
      <w:r>
        <w:rPr>
          <w:rFonts w:ascii="Times New Roman" w:hAnsi="Times New Roman" w:cs="Times New Roman"/>
        </w:rPr>
        <w:t>GroundID</w:t>
      </w:r>
      <w:proofErr w:type="spellEnd"/>
      <w:r>
        <w:rPr>
          <w:rFonts w:ascii="Times New Roman" w:hAnsi="Times New Roman" w:cs="Times New Roman"/>
        </w:rPr>
        <w:t>));</w:t>
      </w:r>
    </w:p>
    <w:p w14:paraId="66B5FE78" w14:textId="77777777" w:rsidR="00B831C4" w:rsidRDefault="00B831C4">
      <w:pPr>
        <w:spacing w:after="0"/>
        <w:jc w:val="both"/>
        <w:rPr>
          <w:rFonts w:ascii="Times New Roman" w:hAnsi="Times New Roman" w:cs="Times New Roman"/>
        </w:rPr>
      </w:pPr>
    </w:p>
    <w:p w14:paraId="6EF03BCD" w14:textId="77777777" w:rsidR="00B831C4" w:rsidRDefault="000602FC">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0602FC">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0602FC">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0602FC">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0602FC">
      <w:pPr>
        <w:spacing w:after="0"/>
        <w:jc w:val="both"/>
        <w:rPr>
          <w:rFonts w:ascii="Times New Roman" w:hAnsi="Times New Roman" w:cs="Times New Roman"/>
          <w:b/>
        </w:rPr>
      </w:pPr>
      <w:r>
        <w:rPr>
          <w:noProof/>
        </w:rPr>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0602FC">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0602FC">
      <w:pPr>
        <w:jc w:val="both"/>
      </w:pPr>
      <w:r>
        <w:rPr>
          <w:rFonts w:ascii="Times New Roman" w:hAnsi="Times New Roman" w:cs="Times New Roman"/>
        </w:rPr>
        <w:t>Thus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6252" w14:textId="77777777" w:rsidR="00E05A05" w:rsidRDefault="00E05A05">
      <w:pPr>
        <w:spacing w:line="240" w:lineRule="auto"/>
      </w:pPr>
      <w:r>
        <w:separator/>
      </w:r>
    </w:p>
  </w:endnote>
  <w:endnote w:type="continuationSeparator" w:id="0">
    <w:p w14:paraId="38873EDB" w14:textId="77777777" w:rsidR="00E05A05" w:rsidRDefault="00E05A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602FC">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F981" w14:textId="77777777" w:rsidR="00E05A05" w:rsidRDefault="00E05A05">
      <w:pPr>
        <w:spacing w:after="0"/>
      </w:pPr>
      <w:r>
        <w:separator/>
      </w:r>
    </w:p>
  </w:footnote>
  <w:footnote w:type="continuationSeparator" w:id="0">
    <w:p w14:paraId="4BB41DFF" w14:textId="77777777" w:rsidR="00E05A05" w:rsidRDefault="00E05A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2FC"/>
    <w:rsid w:val="0006063C"/>
    <w:rsid w:val="000642E0"/>
    <w:rsid w:val="000E626C"/>
    <w:rsid w:val="00121C8C"/>
    <w:rsid w:val="0015074B"/>
    <w:rsid w:val="00163AFF"/>
    <w:rsid w:val="00176D2D"/>
    <w:rsid w:val="00264DE1"/>
    <w:rsid w:val="0029639D"/>
    <w:rsid w:val="002E00A0"/>
    <w:rsid w:val="002E6DF9"/>
    <w:rsid w:val="00326F90"/>
    <w:rsid w:val="00376C1E"/>
    <w:rsid w:val="003D2FFC"/>
    <w:rsid w:val="004565D5"/>
    <w:rsid w:val="004C7853"/>
    <w:rsid w:val="004F37FD"/>
    <w:rsid w:val="00515698"/>
    <w:rsid w:val="006411F2"/>
    <w:rsid w:val="006C335B"/>
    <w:rsid w:val="006F1245"/>
    <w:rsid w:val="00793EB5"/>
    <w:rsid w:val="007B7D2A"/>
    <w:rsid w:val="008262CD"/>
    <w:rsid w:val="00826549"/>
    <w:rsid w:val="008A4592"/>
    <w:rsid w:val="00925FC8"/>
    <w:rsid w:val="0098320F"/>
    <w:rsid w:val="00AA1D8D"/>
    <w:rsid w:val="00B47730"/>
    <w:rsid w:val="00B55417"/>
    <w:rsid w:val="00B831C4"/>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jpe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1381</Words>
  <Characters>7872</Characters>
  <Application>Microsoft Office Word</Application>
  <DocSecurity>0</DocSecurity>
  <Lines>65</Lines>
  <Paragraphs>18</Paragraphs>
  <ScaleCrop>false</ScaleCrop>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Albin Reshmi</cp:lastModifiedBy>
  <cp:revision>2</cp:revision>
  <cp:lastPrinted>2025-10-15T00:45:00Z</cp:lastPrinted>
  <dcterms:created xsi:type="dcterms:W3CDTF">2025-11-03T03:07:00Z</dcterms:created>
  <dcterms:modified xsi:type="dcterms:W3CDTF">2025-11-03T03:07:00Z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