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EF580D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EF580D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EF580D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EF580D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EF580D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EF580D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EF580D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EF580D">
      <w:pPr>
        <w:jc w:val="center"/>
      </w:pPr>
      <w:r>
        <w:t>Academic Year: 2025–2026</w:t>
      </w:r>
    </w:p>
    <w:p w14:paraId="0CB1D686" w14:textId="77777777" w:rsidR="00B831C4" w:rsidRDefault="00EF580D">
      <w:pPr>
        <w:jc w:val="center"/>
      </w:pPr>
      <w:r>
        <w:t>SUMMER SEMESTER - SS2526</w:t>
      </w:r>
    </w:p>
    <w:p w14:paraId="1D7F9BBD" w14:textId="77777777" w:rsidR="00B831C4" w:rsidRDefault="00EF580D">
      <w:r>
        <w:br/>
        <w:t>Course Code</w:t>
      </w:r>
      <w:r>
        <w:tab/>
        <w:t>: 10211CS207</w:t>
      </w:r>
    </w:p>
    <w:p w14:paraId="438658F5" w14:textId="77777777" w:rsidR="00B831C4" w:rsidRDefault="00EF580D">
      <w:r>
        <w:t>Course Name</w:t>
      </w:r>
      <w:r>
        <w:tab/>
        <w:t>: Database Management Systems</w:t>
      </w:r>
    </w:p>
    <w:p w14:paraId="140F8ACB" w14:textId="03020E69" w:rsidR="00B831C4" w:rsidRDefault="00EF580D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3D0764C8" w:rsidR="00B831C4" w:rsidRDefault="00EF580D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EF580D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EF580D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EF580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EF580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EF580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47DEFB6D" w:rsidR="00B831C4" w:rsidRPr="00EF580D" w:rsidRDefault="00EF580D">
            <w:pPr>
              <w:spacing w:after="0" w:line="240" w:lineRule="auto"/>
            </w:pPr>
            <w:r w:rsidRPr="00EF580D">
              <w:t>VTU29</w:t>
            </w:r>
            <w:r>
              <w:t>838</w:t>
            </w:r>
          </w:p>
        </w:tc>
        <w:tc>
          <w:tcPr>
            <w:tcW w:w="2468" w:type="dxa"/>
            <w:vAlign w:val="bottom"/>
          </w:tcPr>
          <w:p w14:paraId="7294EA52" w14:textId="4512DF04" w:rsidR="00B831C4" w:rsidRPr="00EF580D" w:rsidRDefault="00EF580D">
            <w:pPr>
              <w:spacing w:after="0" w:line="240" w:lineRule="auto"/>
            </w:pPr>
            <w:r w:rsidRPr="00EF580D">
              <w:t>24UE</w:t>
            </w:r>
            <w:r>
              <w:t>CS1109</w:t>
            </w:r>
          </w:p>
        </w:tc>
        <w:tc>
          <w:tcPr>
            <w:tcW w:w="4809" w:type="dxa"/>
            <w:vAlign w:val="bottom"/>
          </w:tcPr>
          <w:p w14:paraId="55EE313E" w14:textId="515419B1" w:rsidR="00B831C4" w:rsidRPr="00EF580D" w:rsidRDefault="00EF580D">
            <w:pPr>
              <w:spacing w:after="0" w:line="240" w:lineRule="auto"/>
            </w:pPr>
            <w:r>
              <w:t>ALBIN RESHMI</w:t>
            </w:r>
          </w:p>
        </w:tc>
      </w:tr>
    </w:tbl>
    <w:p w14:paraId="1C5ED215" w14:textId="77777777" w:rsidR="00B831C4" w:rsidRDefault="00EF580D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r w:rsidRPr="00353C20">
        <w:t>t.TeamID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>, COUNT(</w:t>
      </w:r>
      <w:proofErr w:type="spellStart"/>
      <w:r w:rsidRPr="00353C20">
        <w:t>m.MatchID</w:t>
      </w:r>
      <w:proofErr w:type="spell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r w:rsidRPr="00353C20">
        <w:t>t.TeamID</w:t>
      </w:r>
      <w:proofErr w:type="spell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 xml:space="preserve">(m.result,1,5) GROUP BY </w:t>
      </w:r>
      <w:proofErr w:type="spellStart"/>
      <w:r w:rsidRPr="00353C20">
        <w:t>t.TeamID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>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r w:rsidRPr="00353C20">
        <w:t>t.Name</w:t>
      </w:r>
      <w:proofErr w:type="spell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COUNT(*) AS </w:t>
      </w:r>
      <w:proofErr w:type="spellStart"/>
      <w:r w:rsidRPr="00353C20">
        <w:t>TotalTieMatches</w:t>
      </w:r>
      <w:proofErr w:type="spellEnd"/>
      <w:r w:rsidRPr="00353C20">
        <w:t xml:space="preserve"> FROM Team t JOIN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mt</w:t>
      </w:r>
      <w:proofErr w:type="spellEnd"/>
      <w:r w:rsidRPr="00353C20">
        <w:t xml:space="preserve"> ON </w:t>
      </w:r>
      <w:proofErr w:type="spellStart"/>
      <w:r w:rsidRPr="00353C20">
        <w:t>t.TeamID</w:t>
      </w:r>
      <w:proofErr w:type="spellEnd"/>
      <w:r w:rsidRPr="00353C20">
        <w:t xml:space="preserve"> = </w:t>
      </w:r>
      <w:proofErr w:type="spellStart"/>
      <w:r w:rsidRPr="00353C20">
        <w:t>mt.TeamID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r w:rsidRPr="00353C20">
        <w:t>mt.MatchID</w:t>
      </w:r>
      <w:proofErr w:type="spellEnd"/>
      <w:r w:rsidRPr="00353C20">
        <w:t xml:space="preserve"> = </w:t>
      </w:r>
      <w:proofErr w:type="spellStart"/>
      <w:r w:rsidRPr="00353C20">
        <w:t>m.MatchID</w:t>
      </w:r>
      <w:proofErr w:type="spellEnd"/>
      <w:r w:rsidRPr="00353C20">
        <w:t xml:space="preserve"> WHERE </w:t>
      </w:r>
      <w:proofErr w:type="spellStart"/>
      <w:r w:rsidRPr="00353C20">
        <w:t>m.Result</w:t>
      </w:r>
      <w:proofErr w:type="spellEnd"/>
      <w:r w:rsidRPr="00353C20">
        <w:t xml:space="preserve"> = 'Tie' GROUP BY </w:t>
      </w:r>
      <w:proofErr w:type="spellStart"/>
      <w:r w:rsidRPr="00353C20">
        <w:t>t.Name</w:t>
      </w:r>
      <w:proofErr w:type="spellEnd"/>
      <w:r w:rsidRPr="00353C20">
        <w:t>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r w:rsidRPr="00353C20">
        <w:t>mr.teamID</w:t>
      </w:r>
      <w:proofErr w:type="spell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r w:rsidRPr="00353C20">
        <w:t xml:space="preserve"> where </w:t>
      </w:r>
      <w:proofErr w:type="spellStart"/>
      <w:r w:rsidRPr="00353C20">
        <w:t>mr.result</w:t>
      </w:r>
      <w:proofErr w:type="spellEnd"/>
      <w:r w:rsidRPr="00353C20">
        <w:t>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r w:rsidRPr="00353C20">
        <w:t>p.PlayerID</w:t>
      </w:r>
      <w:proofErr w:type="spellEnd"/>
      <w:r w:rsidRPr="00353C20">
        <w:t xml:space="preserve">, </w:t>
      </w:r>
      <w:proofErr w:type="spellStart"/>
      <w:r w:rsidRPr="00353C20">
        <w:t>p.FName</w:t>
      </w:r>
      <w:proofErr w:type="spell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r w:rsidRPr="00353C20">
        <w:t>p.Age</w:t>
      </w:r>
      <w:proofErr w:type="spellEnd"/>
      <w:r w:rsidRPr="00353C20">
        <w:t xml:space="preserve">, </w:t>
      </w:r>
      <w:proofErr w:type="spellStart"/>
      <w:r w:rsidRPr="00353C20">
        <w:t>m.MatchID</w:t>
      </w:r>
      <w:proofErr w:type="spellEnd"/>
      <w:r w:rsidRPr="00353C20">
        <w:t xml:space="preserve">, </w:t>
      </w:r>
      <w:proofErr w:type="spellStart"/>
      <w:r w:rsidRPr="00353C20">
        <w:t>m.match_Date</w:t>
      </w:r>
      <w:proofErr w:type="spellEnd"/>
      <w:r w:rsidRPr="00353C20">
        <w:t xml:space="preserve">, m.Time1, </w:t>
      </w:r>
      <w:proofErr w:type="spellStart"/>
      <w:r w:rsidRPr="00353C20">
        <w:t>m.Result</w:t>
      </w:r>
      <w:proofErr w:type="spellEnd"/>
      <w:r w:rsidRPr="00353C20">
        <w:t xml:space="preserve"> FROM Player p, match m where </w:t>
      </w:r>
      <w:proofErr w:type="spellStart"/>
      <w:r w:rsidRPr="00353C20">
        <w:t>p.playerID</w:t>
      </w:r>
      <w:proofErr w:type="spellEnd"/>
      <w:r w:rsidRPr="00353C20">
        <w:t xml:space="preserve"> in(select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not in(select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t.boardid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JOIN player p ON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795D" w14:textId="77777777" w:rsidR="00AD2B4F" w:rsidRDefault="00AD2B4F">
      <w:pPr>
        <w:spacing w:line="240" w:lineRule="auto"/>
      </w:pPr>
      <w:r>
        <w:separator/>
      </w:r>
    </w:p>
  </w:endnote>
  <w:endnote w:type="continuationSeparator" w:id="0">
    <w:p w14:paraId="6A3EA429" w14:textId="77777777" w:rsidR="00AD2B4F" w:rsidRDefault="00AD2B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EF580D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BBDB" w14:textId="77777777" w:rsidR="00AD2B4F" w:rsidRDefault="00AD2B4F">
      <w:pPr>
        <w:spacing w:after="0"/>
      </w:pPr>
      <w:r>
        <w:separator/>
      </w:r>
    </w:p>
  </w:footnote>
  <w:footnote w:type="continuationSeparator" w:id="0">
    <w:p w14:paraId="38633216" w14:textId="77777777" w:rsidR="00AD2B4F" w:rsidRDefault="00AD2B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839FE"/>
    <w:rsid w:val="0029639D"/>
    <w:rsid w:val="002E00A0"/>
    <w:rsid w:val="002E6DF9"/>
    <w:rsid w:val="00326F90"/>
    <w:rsid w:val="00376C1E"/>
    <w:rsid w:val="00396403"/>
    <w:rsid w:val="003D2FFC"/>
    <w:rsid w:val="004565D5"/>
    <w:rsid w:val="004F37FD"/>
    <w:rsid w:val="00515698"/>
    <w:rsid w:val="00526AE2"/>
    <w:rsid w:val="00540FF1"/>
    <w:rsid w:val="006411F2"/>
    <w:rsid w:val="0066337F"/>
    <w:rsid w:val="006C335B"/>
    <w:rsid w:val="006F1245"/>
    <w:rsid w:val="00727977"/>
    <w:rsid w:val="00741BE5"/>
    <w:rsid w:val="007B7D2A"/>
    <w:rsid w:val="008262CD"/>
    <w:rsid w:val="00826549"/>
    <w:rsid w:val="00844F69"/>
    <w:rsid w:val="008A4592"/>
    <w:rsid w:val="008C271D"/>
    <w:rsid w:val="00925FC8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EF580D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Albin Reshmi</cp:lastModifiedBy>
  <cp:revision>2</cp:revision>
  <cp:lastPrinted>2025-10-15T00:45:00Z</cp:lastPrinted>
  <dcterms:created xsi:type="dcterms:W3CDTF">2025-11-03T02:42:00Z</dcterms:created>
  <dcterms:modified xsi:type="dcterms:W3CDTF">2025-11-03T02:42:00Z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