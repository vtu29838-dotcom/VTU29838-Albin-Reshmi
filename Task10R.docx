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156F1A">
      <w:pPr>
        <w:spacing w:after="0" w:line="240" w:lineRule="auto"/>
        <w:jc w:val="center"/>
        <w:rPr>
          <w:rFonts w:ascii="Times New Roman" w:hAnsi="Times New Roman"/>
          <w:b/>
          <w:szCs w:val="24"/>
        </w:rPr>
      </w:pPr>
      <w:proofErr w:type="spellStart"/>
      <w:r>
        <w:rPr>
          <w:rFonts w:ascii="Times New Roman" w:hAnsi="Times New Roman"/>
          <w:b/>
          <w:szCs w:val="24"/>
        </w:rPr>
        <w:t>Vel</w:t>
      </w:r>
      <w:proofErr w:type="spellEnd"/>
      <w:r>
        <w:rPr>
          <w:rFonts w:ascii="Times New Roman" w:hAnsi="Times New Roman"/>
          <w:b/>
          <w:szCs w:val="24"/>
        </w:rPr>
        <w:t xml:space="preserve"> Tech </w:t>
      </w:r>
      <w:proofErr w:type="spellStart"/>
      <w:r>
        <w:rPr>
          <w:rFonts w:ascii="Times New Roman" w:hAnsi="Times New Roman"/>
          <w:b/>
          <w:szCs w:val="24"/>
        </w:rPr>
        <w:t>Rangarajan</w:t>
      </w:r>
      <w:proofErr w:type="spellEnd"/>
      <w:r>
        <w:rPr>
          <w:rFonts w:ascii="Times New Roman" w:hAnsi="Times New Roman"/>
          <w:b/>
          <w:szCs w:val="24"/>
        </w:rPr>
        <w:t xml:space="preserve"> Dr. </w:t>
      </w:r>
      <w:proofErr w:type="spellStart"/>
      <w:r>
        <w:rPr>
          <w:rFonts w:ascii="Times New Roman" w:hAnsi="Times New Roman"/>
          <w:b/>
          <w:szCs w:val="24"/>
        </w:rPr>
        <w:t>Sagunthala</w:t>
      </w:r>
      <w:proofErr w:type="spellEnd"/>
      <w:r>
        <w:rPr>
          <w:rFonts w:ascii="Times New Roman" w:hAnsi="Times New Roman"/>
          <w:b/>
          <w:szCs w:val="24"/>
        </w:rPr>
        <w:t xml:space="preserve"> R&amp;D Institute of Science and Technology</w:t>
      </w:r>
    </w:p>
    <w:p w14:paraId="7894C406" w14:textId="77777777" w:rsidR="00B831C4" w:rsidRDefault="00156F1A">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w:t>
      </w:r>
      <w:proofErr w:type="spellStart"/>
      <w:r>
        <w:rPr>
          <w:rFonts w:ascii="Times New Roman" w:hAnsi="Times New Roman"/>
          <w:b/>
          <w:szCs w:val="24"/>
        </w:rPr>
        <w:t>Estd</w:t>
      </w:r>
      <w:proofErr w:type="spellEnd"/>
      <w:r>
        <w:rPr>
          <w:rFonts w:ascii="Times New Roman" w:hAnsi="Times New Roman"/>
          <w:b/>
          <w:szCs w:val="24"/>
        </w:rPr>
        <w:t>. u/s 3 of UGC Act, 1956)</w:t>
      </w:r>
    </w:p>
    <w:p w14:paraId="7E30FF7B" w14:textId="77777777" w:rsidR="00B831C4" w:rsidRDefault="00156F1A">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156F1A">
      <w:pPr>
        <w:spacing w:after="0" w:line="240" w:lineRule="auto"/>
        <w:jc w:val="center"/>
      </w:pPr>
      <w:proofErr w:type="spellStart"/>
      <w:r>
        <w:rPr>
          <w:rFonts w:ascii="Times New Roman" w:hAnsi="Times New Roman"/>
          <w:b/>
          <w:szCs w:val="24"/>
        </w:rPr>
        <w:t>B.Tech</w:t>
      </w:r>
      <w:proofErr w:type="spellEnd"/>
      <w:r>
        <w:rPr>
          <w:rFonts w:ascii="Times New Roman" w:hAnsi="Times New Roman"/>
          <w:b/>
          <w:szCs w:val="24"/>
        </w:rPr>
        <w:t>. – Computer Science and Engineering</w:t>
      </w:r>
    </w:p>
    <w:p w14:paraId="1F3C1F26" w14:textId="77777777" w:rsidR="00B831C4" w:rsidRDefault="00156F1A">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156F1A">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">
                <v:textbox>
                  <w:txbxContent>
                    <w:p w14:paraId="53E730FA" w14:textId="77777777" w:rsidR="00B831C4" w:rsidRDefault="00156F1A">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156F1A">
      <w:pPr>
        <w:jc w:val="center"/>
      </w:pPr>
      <w:r>
        <w:t>Academic Year: 2025–2026</w:t>
      </w:r>
    </w:p>
    <w:p w14:paraId="0CB1D686" w14:textId="77777777" w:rsidR="00B831C4" w:rsidRDefault="00156F1A">
      <w:pPr>
        <w:jc w:val="center"/>
      </w:pPr>
      <w:r>
        <w:t>SUMMER SEMESTER - SS2526</w:t>
      </w:r>
    </w:p>
    <w:p w14:paraId="1D7F9BBD" w14:textId="77777777" w:rsidR="00B831C4" w:rsidRDefault="00156F1A">
      <w:r>
        <w:br/>
        <w:t>Course Code</w:t>
      </w:r>
      <w:r>
        <w:tab/>
        <w:t>: 10211CS207</w:t>
      </w:r>
    </w:p>
    <w:p w14:paraId="438658F5" w14:textId="77777777" w:rsidR="00B831C4" w:rsidRDefault="00156F1A">
      <w:r>
        <w:t>Course Name</w:t>
      </w:r>
      <w:r>
        <w:tab/>
        <w:t>: Database Management Systems</w:t>
      </w:r>
    </w:p>
    <w:p w14:paraId="140F8ACB" w14:textId="03020E69" w:rsidR="00B831C4" w:rsidRDefault="00156F1A">
      <w:r>
        <w:t>Slot No</w:t>
      </w:r>
      <w:r>
        <w:tab/>
        <w:t>:  S</w:t>
      </w:r>
      <w:r w:rsidR="00B55417">
        <w:t>2</w:t>
      </w:r>
      <w:r>
        <w:t>L</w:t>
      </w:r>
      <w:r w:rsidR="00B55417">
        <w:t>3</w:t>
      </w:r>
      <w:r>
        <w:br/>
      </w:r>
    </w:p>
    <w:p w14:paraId="334C54C7" w14:textId="0F327004" w:rsidR="00B831C4" w:rsidRDefault="00156F1A">
      <w:pPr>
        <w:pStyle w:val="Title"/>
      </w:pPr>
      <w:r>
        <w:t xml:space="preserve">DBMS TASK - </w:t>
      </w:r>
      <w:r w:rsidR="00F807F8">
        <w:t>10</w:t>
      </w:r>
      <w:r>
        <w:t xml:space="preserve"> REPORT</w:t>
      </w:r>
    </w:p>
    <w:p w14:paraId="49D4BA59" w14:textId="77777777" w:rsidR="008D56F6" w:rsidRPr="008D56F6" w:rsidRDefault="00156F1A" w:rsidP="008D56F6">
      <w:pPr>
        <w:jc w:val="center"/>
        <w:rPr>
          <w:rFonts w:ascii="Times New Roman" w:hAnsi="Times New Roman" w:cs="Times New Roman"/>
          <w:bCs/>
          <w:szCs w:val="24"/>
        </w:rPr>
      </w:pPr>
      <w:r>
        <w:rPr>
          <w:sz w:val="28"/>
          <w:szCs w:val="24"/>
        </w:rPr>
        <w:t>Title</w:t>
      </w:r>
      <w:r w:rsidR="009B73C4" w:rsidRPr="007C1F33">
        <w:rPr>
          <w:b/>
          <w:bCs/>
          <w:sz w:val="28"/>
          <w:szCs w:val="24"/>
        </w:rPr>
        <w:t>:</w:t>
      </w:r>
      <w:r w:rsidR="006335F1" w:rsidRPr="007C1F33">
        <w:rPr>
          <w:rFonts w:ascii="Times New Roman" w:hAnsi="Times New Roman" w:cs="Times New Roman"/>
          <w:b/>
          <w:bCs/>
          <w:szCs w:val="24"/>
        </w:rPr>
        <w:t xml:space="preserve"> </w:t>
      </w:r>
      <w:r w:rsidR="008D56F6" w:rsidRPr="008D56F6">
        <w:rPr>
          <w:rFonts w:ascii="Times New Roman" w:hAnsi="Times New Roman" w:cs="Times New Roman"/>
          <w:bCs/>
          <w:szCs w:val="24"/>
        </w:rPr>
        <w:t>Normalizing</w:t>
      </w:r>
      <w:r w:rsidR="008D56F6" w:rsidRPr="008D56F6">
        <w:rPr>
          <w:rFonts w:ascii="Times New Roman" w:hAnsi="Times New Roman" w:cs="Times New Roman"/>
          <w:bCs/>
          <w:spacing w:val="-2"/>
          <w:szCs w:val="24"/>
        </w:rPr>
        <w:t xml:space="preserve"> </w:t>
      </w:r>
      <w:r w:rsidR="008D56F6" w:rsidRPr="008D56F6">
        <w:rPr>
          <w:rFonts w:ascii="Times New Roman" w:hAnsi="Times New Roman" w:cs="Times New Roman"/>
          <w:bCs/>
          <w:szCs w:val="24"/>
        </w:rPr>
        <w:t>databases using</w:t>
      </w:r>
      <w:r w:rsidR="008D56F6" w:rsidRPr="008D56F6">
        <w:rPr>
          <w:rFonts w:ascii="Times New Roman" w:hAnsi="Times New Roman" w:cs="Times New Roman"/>
          <w:bCs/>
          <w:spacing w:val="-1"/>
          <w:szCs w:val="24"/>
        </w:rPr>
        <w:t xml:space="preserve"> </w:t>
      </w:r>
      <w:r w:rsidR="008D56F6" w:rsidRPr="008D56F6">
        <w:rPr>
          <w:rFonts w:ascii="Times New Roman" w:hAnsi="Times New Roman" w:cs="Times New Roman"/>
          <w:bCs/>
          <w:szCs w:val="24"/>
        </w:rPr>
        <w:t>functional</w:t>
      </w:r>
      <w:r w:rsidR="008D56F6" w:rsidRPr="008D56F6">
        <w:rPr>
          <w:rFonts w:ascii="Times New Roman" w:hAnsi="Times New Roman" w:cs="Times New Roman"/>
          <w:bCs/>
          <w:spacing w:val="-4"/>
          <w:szCs w:val="24"/>
        </w:rPr>
        <w:t xml:space="preserve"> </w:t>
      </w:r>
      <w:r w:rsidR="008D56F6" w:rsidRPr="008D56F6">
        <w:rPr>
          <w:rFonts w:ascii="Times New Roman" w:hAnsi="Times New Roman" w:cs="Times New Roman"/>
          <w:bCs/>
          <w:szCs w:val="24"/>
        </w:rPr>
        <w:t xml:space="preserve">dependencies </w:t>
      </w:r>
      <w:proofErr w:type="spellStart"/>
      <w:r w:rsidR="008D56F6" w:rsidRPr="008D56F6">
        <w:rPr>
          <w:rFonts w:ascii="Times New Roman" w:hAnsi="Times New Roman" w:cs="Times New Roman"/>
          <w:bCs/>
          <w:szCs w:val="24"/>
        </w:rPr>
        <w:t>upto</w:t>
      </w:r>
      <w:proofErr w:type="spellEnd"/>
      <w:r w:rsidR="008D56F6" w:rsidRPr="008D56F6">
        <w:rPr>
          <w:rFonts w:ascii="Times New Roman" w:hAnsi="Times New Roman" w:cs="Times New Roman"/>
          <w:bCs/>
          <w:szCs w:val="24"/>
        </w:rPr>
        <w:t xml:space="preserve"> Third Normal Form</w:t>
      </w:r>
    </w:p>
    <w:p w14:paraId="362E63D4" w14:textId="00FDC745" w:rsidR="002D7C8B" w:rsidRPr="00370A5E" w:rsidRDefault="002D7C8B" w:rsidP="002D7C8B">
      <w:pPr>
        <w:rPr>
          <w:rFonts w:ascii="Times New Roman" w:hAnsi="Times New Roman" w:cs="Times New Roman"/>
          <w:bCs/>
          <w:szCs w:val="24"/>
        </w:rPr>
      </w:pPr>
    </w:p>
    <w:p w14:paraId="2EC2238F" w14:textId="2CB87A95" w:rsidR="003D3528" w:rsidRPr="00353C20" w:rsidRDefault="003D3528" w:rsidP="003D3528">
      <w:pPr>
        <w:rPr>
          <w:rFonts w:ascii="Times New Roman" w:hAnsi="Times New Roman" w:cs="Times New Roman"/>
          <w:b/>
          <w:szCs w:val="24"/>
        </w:rPr>
      </w:pPr>
    </w:p>
    <w:p w14:paraId="125D37A1" w14:textId="68DAE935" w:rsidR="00B831C4" w:rsidRPr="006335F1" w:rsidRDefault="00B831C4" w:rsidP="003D3528"/>
    <w:p w14:paraId="1D2BCD18" w14:textId="77777777" w:rsidR="00B831C4" w:rsidRDefault="00156F1A">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156F1A">
            <w:pPr>
              <w:spacing w:after="0" w:line="240" w:lineRule="auto"/>
              <w:jc w:val="center"/>
              <w:rPr>
                <w:b/>
                <w:bCs/>
              </w:rPr>
            </w:pPr>
            <w:r>
              <w:rPr>
                <w:b/>
                <w:bCs/>
              </w:rPr>
              <w:t>VTUNO</w:t>
            </w:r>
          </w:p>
        </w:tc>
        <w:tc>
          <w:tcPr>
            <w:tcW w:w="2468" w:type="dxa"/>
          </w:tcPr>
          <w:p w14:paraId="0D6F108B" w14:textId="77777777" w:rsidR="00B831C4" w:rsidRDefault="00156F1A">
            <w:pPr>
              <w:spacing w:after="0" w:line="240" w:lineRule="auto"/>
              <w:jc w:val="center"/>
              <w:rPr>
                <w:b/>
                <w:bCs/>
              </w:rPr>
            </w:pPr>
            <w:r>
              <w:rPr>
                <w:b/>
                <w:bCs/>
              </w:rPr>
              <w:t>REGISTER NUMBER</w:t>
            </w:r>
          </w:p>
        </w:tc>
        <w:tc>
          <w:tcPr>
            <w:tcW w:w="4809" w:type="dxa"/>
          </w:tcPr>
          <w:p w14:paraId="78DA695A" w14:textId="77777777" w:rsidR="00B831C4" w:rsidRDefault="00156F1A">
            <w:pPr>
              <w:spacing w:after="0" w:line="240" w:lineRule="auto"/>
              <w:jc w:val="center"/>
              <w:rPr>
                <w:b/>
                <w:bCs/>
              </w:rPr>
            </w:pPr>
            <w:r>
              <w:rPr>
                <w:b/>
                <w:bCs/>
              </w:rPr>
              <w:t>STUDENT NAME</w:t>
            </w:r>
          </w:p>
        </w:tc>
      </w:tr>
      <w:tr w:rsidR="00B831C4" w14:paraId="2DE3EF44" w14:textId="77777777">
        <w:tc>
          <w:tcPr>
            <w:tcW w:w="1353" w:type="dxa"/>
            <w:vAlign w:val="bottom"/>
          </w:tcPr>
          <w:p w14:paraId="5BCD6B29" w14:textId="131C679B" w:rsidR="00B831C4" w:rsidRPr="00156F1A" w:rsidRDefault="00156F1A">
            <w:pPr>
              <w:spacing w:after="0" w:line="240" w:lineRule="auto"/>
            </w:pPr>
            <w:r w:rsidRPr="00156F1A">
              <w:t>VTU29</w:t>
            </w:r>
            <w:r>
              <w:t>838</w:t>
            </w:r>
          </w:p>
        </w:tc>
        <w:tc>
          <w:tcPr>
            <w:tcW w:w="2468" w:type="dxa"/>
            <w:vAlign w:val="bottom"/>
          </w:tcPr>
          <w:p w14:paraId="7294EA52" w14:textId="3D4EA259" w:rsidR="00B831C4" w:rsidRPr="00156F1A" w:rsidRDefault="00156F1A">
            <w:pPr>
              <w:spacing w:after="0" w:line="240" w:lineRule="auto"/>
            </w:pPr>
            <w:r w:rsidRPr="00156F1A">
              <w:t>24UECS</w:t>
            </w:r>
            <w:r>
              <w:t>1109</w:t>
            </w:r>
          </w:p>
        </w:tc>
        <w:tc>
          <w:tcPr>
            <w:tcW w:w="4809" w:type="dxa"/>
            <w:vAlign w:val="bottom"/>
          </w:tcPr>
          <w:p w14:paraId="55EE313E" w14:textId="2B22A43B" w:rsidR="00B831C4" w:rsidRPr="00156F1A" w:rsidRDefault="00156F1A">
            <w:pPr>
              <w:spacing w:after="0" w:line="240" w:lineRule="auto"/>
            </w:pPr>
            <w:r>
              <w:t xml:space="preserve"> </w:t>
            </w:r>
            <w:proofErr w:type="spellStart"/>
            <w:r>
              <w:t>Albin</w:t>
            </w:r>
            <w:proofErr w:type="spellEnd"/>
            <w:r>
              <w:t xml:space="preserve"> </w:t>
            </w:r>
            <w:proofErr w:type="spellStart"/>
            <w:r>
              <w:t>Reshmi</w:t>
            </w:r>
            <w:proofErr w:type="spellEnd"/>
          </w:p>
        </w:tc>
      </w:tr>
    </w:tbl>
    <w:p w14:paraId="1C5ED215" w14:textId="77777777" w:rsidR="00B831C4" w:rsidRDefault="00156F1A">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0FB418AD" w14:textId="77777777" w:rsidR="008D56F6" w:rsidRPr="00353C20" w:rsidRDefault="008D56F6" w:rsidP="008D56F6">
      <w:pPr>
        <w:rPr>
          <w:rFonts w:ascii="Times New Roman" w:hAnsi="Times New Roman" w:cs="Times New Roman"/>
          <w:szCs w:val="24"/>
        </w:rPr>
      </w:pPr>
      <w:r w:rsidRPr="00353C20">
        <w:rPr>
          <w:rFonts w:ascii="Times New Roman" w:eastAsia="Times" w:hAnsi="Times New Roman" w:cs="Times New Roman"/>
          <w:b/>
          <w:color w:val="000000"/>
          <w:szCs w:val="24"/>
        </w:rPr>
        <w:t>Aim:</w:t>
      </w:r>
      <w:r w:rsidRPr="00353C20">
        <w:rPr>
          <w:rFonts w:ascii="Times New Roman" w:eastAsia="Times" w:hAnsi="Times New Roman" w:cs="Times New Roman"/>
          <w:color w:val="000000"/>
          <w:szCs w:val="24"/>
        </w:rPr>
        <w:t xml:space="preserve"> To normalize the below relation and create the simplified table with suitable constraint.</w:t>
      </w:r>
    </w:p>
    <w:p w14:paraId="0B236E22" w14:textId="77777777" w:rsidR="008D56F6" w:rsidRPr="00353C20" w:rsidRDefault="008D56F6" w:rsidP="008D56F6">
      <w:pPr>
        <w:jc w:val="both"/>
        <w:rPr>
          <w:rFonts w:ascii="Times New Roman" w:hAnsi="Times New Roman" w:cs="Times New Roman"/>
          <w:szCs w:val="24"/>
        </w:rPr>
      </w:pPr>
      <w:proofErr w:type="spellStart"/>
      <w:r w:rsidRPr="00353C20">
        <w:rPr>
          <w:rFonts w:ascii="Times New Roman" w:hAnsi="Times New Roman" w:cs="Times New Roman"/>
          <w:szCs w:val="24"/>
        </w:rPr>
        <w:t>CricketBoard</w:t>
      </w:r>
      <w:proofErr w:type="spellEnd"/>
      <w:r w:rsidRPr="00353C20">
        <w:rPr>
          <w:rFonts w:ascii="Times New Roman" w:hAnsi="Times New Roman" w:cs="Times New Roman"/>
          <w:szCs w:val="24"/>
        </w:rPr>
        <w:t>(</w:t>
      </w:r>
      <w:proofErr w:type="spellStart"/>
      <w:r w:rsidRPr="00353C20">
        <w:rPr>
          <w:rFonts w:ascii="Times New Roman" w:hAnsi="Times New Roman" w:cs="Times New Roman"/>
          <w:szCs w:val="24"/>
        </w:rPr>
        <w:t>BoardID</w:t>
      </w:r>
      <w:proofErr w:type="spellEnd"/>
      <w:r w:rsidRPr="00353C20">
        <w:rPr>
          <w:rFonts w:ascii="Times New Roman" w:hAnsi="Times New Roman" w:cs="Times New Roman"/>
          <w:szCs w:val="24"/>
        </w:rPr>
        <w:t xml:space="preserve">, Name, Address,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TName</w:t>
      </w:r>
      <w:proofErr w:type="spellEnd"/>
      <w:r w:rsidRPr="00353C20">
        <w:rPr>
          <w:rFonts w:ascii="Times New Roman" w:hAnsi="Times New Roman" w:cs="Times New Roman"/>
          <w:szCs w:val="24"/>
        </w:rPr>
        <w:t>,</w:t>
      </w:r>
      <w:r w:rsidRPr="00353C20">
        <w:rPr>
          <w:rFonts w:ascii="Times New Roman" w:hAnsi="Times New Roman" w:cs="Times New Roman"/>
          <w:szCs w:val="24"/>
        </w:rPr>
        <w:tab/>
        <w:t>Coach,</w:t>
      </w:r>
      <w:r w:rsidRPr="00353C20">
        <w:rPr>
          <w:rFonts w:ascii="Times New Roman" w:hAnsi="Times New Roman" w:cs="Times New Roman"/>
          <w:szCs w:val="24"/>
        </w:rPr>
        <w:tab/>
        <w:t xml:space="preserve">Captain, </w:t>
      </w: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PLName</w:t>
      </w:r>
      <w:proofErr w:type="spellEnd"/>
      <w:r w:rsidRPr="00353C20">
        <w:rPr>
          <w:rFonts w:ascii="Times New Roman" w:hAnsi="Times New Roman" w:cs="Times New Roman"/>
          <w:szCs w:val="24"/>
        </w:rPr>
        <w:t xml:space="preserve">, Age, </w:t>
      </w:r>
      <w:proofErr w:type="spellStart"/>
      <w:r w:rsidRPr="00353C20">
        <w:rPr>
          <w:rFonts w:ascii="Times New Roman" w:hAnsi="Times New Roman" w:cs="Times New Roman"/>
          <w:szCs w:val="24"/>
        </w:rPr>
        <w:t>PDateofBirth</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PlayingRole</w:t>
      </w:r>
      <w:proofErr w:type="spellEnd"/>
      <w:r w:rsidRPr="00353C20">
        <w:rPr>
          <w:rFonts w:ascii="Times New Roman" w:hAnsi="Times New Roman" w:cs="Times New Roman"/>
          <w:szCs w:val="24"/>
        </w:rPr>
        <w:t xml:space="preserve">, email,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xml:space="preserve">, Batting, Bowling,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Match_Date</w:t>
      </w:r>
      <w:proofErr w:type="spellEnd"/>
      <w:r w:rsidRPr="00353C20">
        <w:rPr>
          <w:rFonts w:ascii="Times New Roman" w:hAnsi="Times New Roman" w:cs="Times New Roman"/>
          <w:szCs w:val="24"/>
        </w:rPr>
        <w:t xml:space="preserve">, Time1, Result,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GName</w:t>
      </w:r>
      <w:proofErr w:type="spellEnd"/>
      <w:r w:rsidRPr="00353C20">
        <w:rPr>
          <w:rFonts w:ascii="Times New Roman" w:hAnsi="Times New Roman" w:cs="Times New Roman"/>
          <w:szCs w:val="24"/>
        </w:rPr>
        <w:t xml:space="preserve">, Location, Capacity, </w:t>
      </w: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ULName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UAge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UDateofBirth</w:t>
      </w:r>
      <w:proofErr w:type="spellEnd"/>
      <w:r w:rsidRPr="00353C20">
        <w:rPr>
          <w:rFonts w:ascii="Times New Roman" w:hAnsi="Times New Roman" w:cs="Times New Roman"/>
          <w:szCs w:val="24"/>
        </w:rPr>
        <w:t xml:space="preserve">, Country, </w:t>
      </w:r>
      <w:proofErr w:type="spellStart"/>
      <w:r w:rsidRPr="00353C20">
        <w:rPr>
          <w:rFonts w:ascii="Times New Roman" w:hAnsi="Times New Roman" w:cs="Times New Roman"/>
          <w:szCs w:val="24"/>
        </w:rPr>
        <w:t>Uemail</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Ucontact_no</w:t>
      </w:r>
      <w:proofErr w:type="spellEnd"/>
      <w:r w:rsidRPr="00353C20">
        <w:rPr>
          <w:rFonts w:ascii="Times New Roman" w:hAnsi="Times New Roman" w:cs="Times New Roman"/>
          <w:szCs w:val="24"/>
        </w:rPr>
        <w:t>).</w:t>
      </w:r>
    </w:p>
    <w:p w14:paraId="6944B430"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Apply</w:t>
      </w:r>
      <w:r w:rsidRPr="00353C20">
        <w:rPr>
          <w:rFonts w:ascii="Times New Roman" w:hAnsi="Times New Roman" w:cs="Times New Roman"/>
          <w:spacing w:val="-1"/>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functional</w:t>
      </w:r>
      <w:r w:rsidRPr="00353C20">
        <w:rPr>
          <w:rFonts w:ascii="Times New Roman" w:hAnsi="Times New Roman" w:cs="Times New Roman"/>
          <w:spacing w:val="-3"/>
          <w:szCs w:val="24"/>
        </w:rPr>
        <w:t xml:space="preserve"> </w:t>
      </w:r>
      <w:r w:rsidRPr="00353C20">
        <w:rPr>
          <w:rFonts w:ascii="Times New Roman" w:hAnsi="Times New Roman" w:cs="Times New Roman"/>
          <w:szCs w:val="24"/>
        </w:rPr>
        <w:t>dependency,</w:t>
      </w:r>
      <w:r w:rsidRPr="00353C20">
        <w:rPr>
          <w:rFonts w:ascii="Times New Roman" w:hAnsi="Times New Roman" w:cs="Times New Roman"/>
          <w:spacing w:val="-2"/>
          <w:szCs w:val="24"/>
        </w:rPr>
        <w:t xml:space="preserve"> </w:t>
      </w:r>
      <w:r w:rsidRPr="00353C20">
        <w:rPr>
          <w:rFonts w:ascii="Times New Roman" w:hAnsi="Times New Roman" w:cs="Times New Roman"/>
          <w:szCs w:val="24"/>
        </w:rPr>
        <w:t>normalize</w:t>
      </w:r>
      <w:r w:rsidRPr="00353C20">
        <w:rPr>
          <w:rFonts w:ascii="Times New Roman" w:hAnsi="Times New Roman" w:cs="Times New Roman"/>
          <w:spacing w:val="2"/>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1NF</w:t>
      </w:r>
    </w:p>
    <w:p w14:paraId="0BC18B3A"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1"/>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relations</w:t>
      </w:r>
      <w:r w:rsidRPr="00353C20">
        <w:rPr>
          <w:rFonts w:ascii="Times New Roman" w:hAnsi="Times New Roman" w:cs="Times New Roman"/>
          <w:spacing w:val="-1"/>
          <w:szCs w:val="24"/>
        </w:rPr>
        <w:t xml:space="preserve"> </w:t>
      </w:r>
      <w:r w:rsidRPr="00353C20">
        <w:rPr>
          <w:rFonts w:ascii="Times New Roman" w:hAnsi="Times New Roman" w:cs="Times New Roman"/>
          <w:szCs w:val="24"/>
        </w:rPr>
        <w:t>using</w:t>
      </w:r>
      <w:r w:rsidRPr="00353C20">
        <w:rPr>
          <w:rFonts w:ascii="Times New Roman" w:hAnsi="Times New Roman" w:cs="Times New Roman"/>
          <w:spacing w:val="-2"/>
          <w:szCs w:val="24"/>
        </w:rPr>
        <w:t xml:space="preserve"> </w:t>
      </w:r>
      <w:r w:rsidRPr="00353C20">
        <w:rPr>
          <w:rFonts w:ascii="Times New Roman" w:hAnsi="Times New Roman" w:cs="Times New Roman"/>
          <w:szCs w:val="24"/>
        </w:rPr>
        <w:t>FD+</w:t>
      </w:r>
      <w:r w:rsidRPr="00353C20">
        <w:rPr>
          <w:rFonts w:ascii="Times New Roman" w:hAnsi="Times New Roman" w:cs="Times New Roman"/>
          <w:spacing w:val="-2"/>
          <w:szCs w:val="24"/>
        </w:rPr>
        <w:t xml:space="preserve"> </w:t>
      </w:r>
      <w:r w:rsidRPr="00353C20">
        <w:rPr>
          <w:rFonts w:ascii="Times New Roman" w:hAnsi="Times New Roman" w:cs="Times New Roman"/>
          <w:szCs w:val="24"/>
        </w:rPr>
        <w:t>and</w:t>
      </w:r>
      <w:r w:rsidRPr="00353C20">
        <w:rPr>
          <w:rFonts w:ascii="Times New Roman" w:hAnsi="Times New Roman" w:cs="Times New Roman"/>
          <w:spacing w:val="-2"/>
          <w:szCs w:val="24"/>
        </w:rPr>
        <w:t xml:space="preserve"> </w:t>
      </w:r>
      <w:r w:rsidRPr="00353C20">
        <w:rPr>
          <w:rFonts w:ascii="Times New Roman" w:hAnsi="Times New Roman" w:cs="Times New Roman"/>
          <w:szCs w:val="24"/>
        </w:rPr>
        <w:t>α+.</w:t>
      </w:r>
    </w:p>
    <w:p w14:paraId="1B06F83B"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Find</w:t>
      </w:r>
      <w:r w:rsidRPr="00353C20">
        <w:rPr>
          <w:rFonts w:ascii="Times New Roman" w:hAnsi="Times New Roman" w:cs="Times New Roman"/>
          <w:spacing w:val="2"/>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minimal</w:t>
      </w:r>
      <w:r w:rsidRPr="00353C20">
        <w:rPr>
          <w:rFonts w:ascii="Times New Roman" w:hAnsi="Times New Roman" w:cs="Times New Roman"/>
          <w:spacing w:val="-4"/>
          <w:szCs w:val="24"/>
        </w:rPr>
        <w:t xml:space="preserve"> </w:t>
      </w:r>
      <w:r w:rsidRPr="00353C20">
        <w:rPr>
          <w:rFonts w:ascii="Times New Roman" w:hAnsi="Times New Roman" w:cs="Times New Roman"/>
          <w:szCs w:val="24"/>
        </w:rPr>
        <w:t>cover,</w:t>
      </w:r>
      <w:r w:rsidRPr="00353C20">
        <w:rPr>
          <w:rFonts w:ascii="Times New Roman" w:hAnsi="Times New Roman" w:cs="Times New Roman"/>
          <w:spacing w:val="-2"/>
          <w:szCs w:val="24"/>
        </w:rPr>
        <w:t xml:space="preserve"> </w:t>
      </w:r>
      <w:r w:rsidRPr="00353C20">
        <w:rPr>
          <w:rFonts w:ascii="Times New Roman" w:hAnsi="Times New Roman" w:cs="Times New Roman"/>
          <w:szCs w:val="24"/>
        </w:rPr>
        <w:t>canonical cover.</w:t>
      </w:r>
    </w:p>
    <w:p w14:paraId="756D9FD6"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1"/>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2NF,</w:t>
      </w:r>
      <w:r w:rsidRPr="00353C20">
        <w:rPr>
          <w:rFonts w:ascii="Times New Roman" w:hAnsi="Times New Roman" w:cs="Times New Roman"/>
          <w:spacing w:val="-2"/>
          <w:szCs w:val="24"/>
        </w:rPr>
        <w:t xml:space="preserve"> </w:t>
      </w:r>
      <w:r w:rsidRPr="00353C20">
        <w:rPr>
          <w:rFonts w:ascii="Times New Roman" w:hAnsi="Times New Roman" w:cs="Times New Roman"/>
          <w:szCs w:val="24"/>
        </w:rPr>
        <w:t>add/alter</w:t>
      </w:r>
      <w:r w:rsidRPr="00353C20">
        <w:rPr>
          <w:rFonts w:ascii="Times New Roman" w:hAnsi="Times New Roman" w:cs="Times New Roman"/>
          <w:spacing w:val="-2"/>
          <w:szCs w:val="24"/>
        </w:rPr>
        <w:t xml:space="preserve"> </w:t>
      </w:r>
      <w:r w:rsidRPr="00353C20">
        <w:rPr>
          <w:rFonts w:ascii="Times New Roman" w:hAnsi="Times New Roman" w:cs="Times New Roman"/>
          <w:szCs w:val="24"/>
        </w:rPr>
        <w:t>constraints</w:t>
      </w:r>
      <w:r w:rsidRPr="00353C20">
        <w:rPr>
          <w:rFonts w:ascii="Times New Roman" w:hAnsi="Times New Roman" w:cs="Times New Roman"/>
          <w:spacing w:val="-1"/>
          <w:szCs w:val="24"/>
        </w:rPr>
        <w:t xml:space="preserve"> </w:t>
      </w:r>
      <w:r w:rsidRPr="00353C20">
        <w:rPr>
          <w:rFonts w:ascii="Times New Roman" w:hAnsi="Times New Roman" w:cs="Times New Roman"/>
          <w:szCs w:val="24"/>
        </w:rPr>
        <w:t>if</w:t>
      </w:r>
      <w:r w:rsidRPr="00353C20">
        <w:rPr>
          <w:rFonts w:ascii="Times New Roman" w:hAnsi="Times New Roman" w:cs="Times New Roman"/>
          <w:spacing w:val="-2"/>
          <w:szCs w:val="24"/>
        </w:rPr>
        <w:t xml:space="preserve"> </w:t>
      </w:r>
      <w:r w:rsidRPr="00353C20">
        <w:rPr>
          <w:rFonts w:ascii="Times New Roman" w:hAnsi="Times New Roman" w:cs="Times New Roman"/>
          <w:szCs w:val="24"/>
        </w:rPr>
        <w:t>necessary.</w:t>
      </w:r>
    </w:p>
    <w:p w14:paraId="0999BB9F"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4"/>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3NF,</w:t>
      </w:r>
      <w:r w:rsidRPr="00353C20">
        <w:rPr>
          <w:rFonts w:ascii="Times New Roman" w:hAnsi="Times New Roman" w:cs="Times New Roman"/>
          <w:spacing w:val="2"/>
          <w:szCs w:val="24"/>
        </w:rPr>
        <w:t xml:space="preserve"> </w:t>
      </w:r>
      <w:r w:rsidRPr="00353C20">
        <w:rPr>
          <w:rFonts w:ascii="Times New Roman" w:hAnsi="Times New Roman" w:cs="Times New Roman"/>
          <w:szCs w:val="24"/>
        </w:rPr>
        <w:t>add/alter</w:t>
      </w:r>
      <w:r w:rsidRPr="00353C20">
        <w:rPr>
          <w:rFonts w:ascii="Times New Roman" w:hAnsi="Times New Roman" w:cs="Times New Roman"/>
          <w:spacing w:val="-3"/>
          <w:szCs w:val="24"/>
        </w:rPr>
        <w:t xml:space="preserve"> </w:t>
      </w:r>
      <w:r w:rsidRPr="00353C20">
        <w:rPr>
          <w:rFonts w:ascii="Times New Roman" w:hAnsi="Times New Roman" w:cs="Times New Roman"/>
          <w:szCs w:val="24"/>
        </w:rPr>
        <w:t>constraints</w:t>
      </w:r>
      <w:r w:rsidRPr="00353C20">
        <w:rPr>
          <w:rFonts w:ascii="Times New Roman" w:hAnsi="Times New Roman" w:cs="Times New Roman"/>
          <w:spacing w:val="-1"/>
          <w:szCs w:val="24"/>
        </w:rPr>
        <w:t xml:space="preserve"> </w:t>
      </w:r>
      <w:r w:rsidRPr="00353C20">
        <w:rPr>
          <w:rFonts w:ascii="Times New Roman" w:hAnsi="Times New Roman" w:cs="Times New Roman"/>
          <w:szCs w:val="24"/>
        </w:rPr>
        <w:t>if</w:t>
      </w:r>
      <w:r w:rsidRPr="00353C20">
        <w:rPr>
          <w:rFonts w:ascii="Times New Roman" w:hAnsi="Times New Roman" w:cs="Times New Roman"/>
          <w:spacing w:val="-2"/>
          <w:szCs w:val="24"/>
        </w:rPr>
        <w:t xml:space="preserve"> </w:t>
      </w:r>
      <w:r w:rsidRPr="00353C20">
        <w:rPr>
          <w:rFonts w:ascii="Times New Roman" w:hAnsi="Times New Roman" w:cs="Times New Roman"/>
          <w:szCs w:val="24"/>
        </w:rPr>
        <w:t>necessary.</w:t>
      </w:r>
    </w:p>
    <w:p w14:paraId="69BF855F" w14:textId="77777777" w:rsidR="008D56F6" w:rsidRPr="00353C20" w:rsidRDefault="008D56F6" w:rsidP="008D56F6">
      <w:pPr>
        <w:jc w:val="both"/>
        <w:rPr>
          <w:rFonts w:ascii="Times New Roman" w:hAnsi="Times New Roman" w:cs="Times New Roman"/>
          <w:szCs w:val="24"/>
        </w:rPr>
      </w:pPr>
    </w:p>
    <w:p w14:paraId="736C79B5"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Procedure:</w:t>
      </w:r>
    </w:p>
    <w:p w14:paraId="2385F9AF"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14:paraId="65C87BD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b/>
          <w:szCs w:val="24"/>
        </w:rPr>
        <w:t>Functional Dependency:</w:t>
      </w:r>
      <w:r w:rsidRPr="00353C20">
        <w:rPr>
          <w:rFonts w:ascii="Times New Roman" w:hAnsi="Times New Roman" w:cs="Times New Roman"/>
          <w:b/>
          <w:szCs w:val="24"/>
        </w:rPr>
        <w:br/>
      </w:r>
    </w:p>
    <w:p w14:paraId="574331E8"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BoardID</w:t>
      </w:r>
      <w:proofErr w:type="spellEnd"/>
      <w:r w:rsidRPr="00353C20">
        <w:rPr>
          <w:rFonts w:ascii="Times New Roman" w:hAnsi="Times New Roman" w:cs="Times New Roman"/>
          <w:szCs w:val="24"/>
        </w:rPr>
        <w:t xml:space="preserve"> → Name, Address, </w:t>
      </w:r>
      <w:proofErr w:type="spellStart"/>
      <w:r w:rsidRPr="00353C20">
        <w:rPr>
          <w:rFonts w:ascii="Times New Roman" w:hAnsi="Times New Roman" w:cs="Times New Roman"/>
          <w:szCs w:val="24"/>
        </w:rPr>
        <w:t>Contact_No</w:t>
      </w:r>
      <w:proofErr w:type="spellEnd"/>
    </w:p>
    <w:p w14:paraId="47DE6C78"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TName</w:t>
      </w:r>
      <w:proofErr w:type="spellEnd"/>
      <w:r w:rsidRPr="00353C20">
        <w:rPr>
          <w:rFonts w:ascii="Times New Roman" w:hAnsi="Times New Roman" w:cs="Times New Roman"/>
          <w:szCs w:val="24"/>
        </w:rPr>
        <w:t>, Coach, Captain</w:t>
      </w:r>
    </w:p>
    <w:p w14:paraId="3AF4139B"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PFName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PLName</w:t>
      </w:r>
      <w:proofErr w:type="spellEnd"/>
      <w:r w:rsidRPr="00353C20">
        <w:rPr>
          <w:rFonts w:ascii="Times New Roman" w:hAnsi="Times New Roman" w:cs="Times New Roman"/>
          <w:szCs w:val="24"/>
        </w:rPr>
        <w:t xml:space="preserve">, Age, </w:t>
      </w:r>
      <w:proofErr w:type="spellStart"/>
      <w:r w:rsidRPr="00353C20">
        <w:rPr>
          <w:rFonts w:ascii="Times New Roman" w:hAnsi="Times New Roman" w:cs="Times New Roman"/>
          <w:szCs w:val="24"/>
        </w:rPr>
        <w:t>PDateofBirth</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PlayingRole</w:t>
      </w:r>
      <w:proofErr w:type="spellEnd"/>
      <w:r w:rsidRPr="00353C20">
        <w:rPr>
          <w:rFonts w:ascii="Times New Roman" w:hAnsi="Times New Roman" w:cs="Times New Roman"/>
          <w:szCs w:val="24"/>
        </w:rPr>
        <w:t xml:space="preserve">, email,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Batting, Bowling</w:t>
      </w:r>
    </w:p>
    <w:p w14:paraId="40A0FD3F"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Match_Date</w:t>
      </w:r>
      <w:proofErr w:type="spellEnd"/>
      <w:r w:rsidRPr="00353C20">
        <w:rPr>
          <w:rFonts w:ascii="Times New Roman" w:hAnsi="Times New Roman" w:cs="Times New Roman"/>
          <w:szCs w:val="24"/>
        </w:rPr>
        <w:t xml:space="preserve">, Time1, Result, </w:t>
      </w:r>
      <w:proofErr w:type="spellStart"/>
      <w:r w:rsidRPr="00353C20">
        <w:rPr>
          <w:rFonts w:ascii="Times New Roman" w:hAnsi="Times New Roman" w:cs="Times New Roman"/>
          <w:szCs w:val="24"/>
        </w:rPr>
        <w:t>GroundID</w:t>
      </w:r>
      <w:proofErr w:type="spellEnd"/>
    </w:p>
    <w:p w14:paraId="7B202EDA"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GName</w:t>
      </w:r>
      <w:proofErr w:type="spellEnd"/>
      <w:r w:rsidRPr="00353C20">
        <w:rPr>
          <w:rFonts w:ascii="Times New Roman" w:hAnsi="Times New Roman" w:cs="Times New Roman"/>
          <w:szCs w:val="24"/>
        </w:rPr>
        <w:t>, Location, Capacity</w:t>
      </w:r>
    </w:p>
    <w:p w14:paraId="1CB260A7"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UFName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ULName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UAge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UDateofBirth</w:t>
      </w:r>
      <w:proofErr w:type="spellEnd"/>
      <w:r w:rsidRPr="00353C20">
        <w:rPr>
          <w:rFonts w:ascii="Times New Roman" w:hAnsi="Times New Roman" w:cs="Times New Roman"/>
          <w:szCs w:val="24"/>
        </w:rPr>
        <w:t xml:space="preserve">, Country, </w:t>
      </w:r>
      <w:proofErr w:type="spellStart"/>
      <w:r w:rsidRPr="00353C20">
        <w:rPr>
          <w:rFonts w:ascii="Times New Roman" w:hAnsi="Times New Roman" w:cs="Times New Roman"/>
          <w:szCs w:val="24"/>
        </w:rPr>
        <w:t>Uemail</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Ucontact_no</w:t>
      </w:r>
      <w:proofErr w:type="spellEnd"/>
    </w:p>
    <w:p w14:paraId="02329919" w14:textId="77777777" w:rsidR="008D56F6" w:rsidRPr="00353C20" w:rsidRDefault="008D56F6" w:rsidP="008D56F6">
      <w:pPr>
        <w:spacing w:after="0"/>
        <w:rPr>
          <w:rFonts w:ascii="Times New Roman" w:hAnsi="Times New Roman" w:cs="Times New Roman"/>
          <w:szCs w:val="24"/>
        </w:rPr>
      </w:pPr>
    </w:p>
    <w:p w14:paraId="6A2810EC" w14:textId="77777777" w:rsidR="008D56F6" w:rsidRPr="00353C20" w:rsidRDefault="008D56F6" w:rsidP="008D56F6">
      <w:pPr>
        <w:rPr>
          <w:rFonts w:ascii="Times New Roman" w:hAnsi="Times New Roman" w:cs="Times New Roman"/>
          <w:szCs w:val="24"/>
        </w:rPr>
      </w:pPr>
    </w:p>
    <w:p w14:paraId="1E1E1A7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Now, we can create simplified tables:</w:t>
      </w:r>
    </w:p>
    <w:p w14:paraId="03E9DA7E"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CricketBoard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BoardID</w:t>
      </w:r>
      <w:proofErr w:type="spellEnd"/>
      <w:r w:rsidRPr="00353C20">
        <w:rPr>
          <w:rFonts w:ascii="Times New Roman" w:hAnsi="Times New Roman" w:cs="Times New Roman"/>
          <w:szCs w:val="24"/>
        </w:rPr>
        <w:t xml:space="preserve"> [PK], Name, Address,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w:t>
      </w:r>
    </w:p>
    <w:p w14:paraId="3D6FBB09"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CricketTeam</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TName</w:t>
      </w:r>
      <w:proofErr w:type="spellEnd"/>
      <w:r w:rsidRPr="00353C20">
        <w:rPr>
          <w:rFonts w:ascii="Times New Roman" w:hAnsi="Times New Roman" w:cs="Times New Roman"/>
          <w:szCs w:val="24"/>
        </w:rPr>
        <w:t>, Coach, Captain)</w:t>
      </w:r>
    </w:p>
    <w:p w14:paraId="02672902"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CricketPlayer</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[FK], </w:t>
      </w:r>
      <w:proofErr w:type="spellStart"/>
      <w:r w:rsidRPr="00353C20">
        <w:rPr>
          <w:rFonts w:ascii="Times New Roman" w:hAnsi="Times New Roman" w:cs="Times New Roman"/>
          <w:szCs w:val="24"/>
        </w:rPr>
        <w:t>PFName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PLName</w:t>
      </w:r>
      <w:proofErr w:type="spellEnd"/>
      <w:r w:rsidRPr="00353C20">
        <w:rPr>
          <w:rFonts w:ascii="Times New Roman" w:hAnsi="Times New Roman" w:cs="Times New Roman"/>
          <w:szCs w:val="24"/>
        </w:rPr>
        <w:t xml:space="preserve">, Age, </w:t>
      </w:r>
      <w:proofErr w:type="spellStart"/>
      <w:r w:rsidRPr="00353C20">
        <w:rPr>
          <w:rFonts w:ascii="Times New Roman" w:hAnsi="Times New Roman" w:cs="Times New Roman"/>
          <w:szCs w:val="24"/>
        </w:rPr>
        <w:t>PDateofBirth</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PlayingRole</w:t>
      </w:r>
      <w:proofErr w:type="spellEnd"/>
      <w:r w:rsidRPr="00353C20">
        <w:rPr>
          <w:rFonts w:ascii="Times New Roman" w:hAnsi="Times New Roman" w:cs="Times New Roman"/>
          <w:szCs w:val="24"/>
        </w:rPr>
        <w:t xml:space="preserve">, email,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Batting, Bowling)</w:t>
      </w:r>
    </w:p>
    <w:p w14:paraId="4A9CD1F2"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CricketMatch</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[FK], </w:t>
      </w:r>
      <w:proofErr w:type="spellStart"/>
      <w:r w:rsidRPr="00353C20">
        <w:rPr>
          <w:rFonts w:ascii="Times New Roman" w:hAnsi="Times New Roman" w:cs="Times New Roman"/>
          <w:szCs w:val="24"/>
        </w:rPr>
        <w:t>Match_Date</w:t>
      </w:r>
      <w:proofErr w:type="spellEnd"/>
      <w:r w:rsidRPr="00353C20">
        <w:rPr>
          <w:rFonts w:ascii="Times New Roman" w:hAnsi="Times New Roman" w:cs="Times New Roman"/>
          <w:szCs w:val="24"/>
        </w:rPr>
        <w:t xml:space="preserve">, Time1, Result,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[FK])</w:t>
      </w:r>
    </w:p>
    <w:p w14:paraId="7D2F0ECC" w14:textId="77777777" w:rsidR="008D56F6" w:rsidRPr="00353C20" w:rsidRDefault="008D56F6" w:rsidP="008D56F6">
      <w:pPr>
        <w:spacing w:after="0"/>
        <w:rPr>
          <w:rFonts w:ascii="Times New Roman" w:hAnsi="Times New Roman" w:cs="Times New Roman"/>
          <w:szCs w:val="24"/>
        </w:rPr>
      </w:pPr>
      <w:proofErr w:type="spellStart"/>
      <w:r w:rsidRPr="00353C20">
        <w:rPr>
          <w:rFonts w:ascii="Times New Roman" w:hAnsi="Times New Roman" w:cs="Times New Roman"/>
          <w:szCs w:val="24"/>
        </w:rPr>
        <w:t>CricketGround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GName</w:t>
      </w:r>
      <w:proofErr w:type="spellEnd"/>
      <w:r w:rsidRPr="00353C20">
        <w:rPr>
          <w:rFonts w:ascii="Times New Roman" w:hAnsi="Times New Roman" w:cs="Times New Roman"/>
          <w:szCs w:val="24"/>
        </w:rPr>
        <w:t>, Location, Capacity)</w:t>
      </w:r>
    </w:p>
    <w:p w14:paraId="1157AFCF"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CricketUmpire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UFName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ULName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UAge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UDateofBirth</w:t>
      </w:r>
      <w:proofErr w:type="spellEnd"/>
      <w:r w:rsidRPr="00353C20">
        <w:rPr>
          <w:rFonts w:ascii="Times New Roman" w:hAnsi="Times New Roman" w:cs="Times New Roman"/>
          <w:szCs w:val="24"/>
        </w:rPr>
        <w:t xml:space="preserve">, Country, </w:t>
      </w:r>
      <w:proofErr w:type="spellStart"/>
      <w:r w:rsidRPr="00353C20">
        <w:rPr>
          <w:rFonts w:ascii="Times New Roman" w:hAnsi="Times New Roman" w:cs="Times New Roman"/>
          <w:szCs w:val="24"/>
        </w:rPr>
        <w:t>Uemail</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Ucontact_no</w:t>
      </w:r>
      <w:proofErr w:type="spellEnd"/>
      <w:r w:rsidRPr="00353C20">
        <w:rPr>
          <w:rFonts w:ascii="Times New Roman" w:hAnsi="Times New Roman" w:cs="Times New Roman"/>
          <w:szCs w:val="24"/>
        </w:rPr>
        <w:t>)</w:t>
      </w:r>
    </w:p>
    <w:p w14:paraId="6C0049E0"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In these tables, [PK] denotes the primary key, [FK] denotes the foreign key, and suitable constraints should be added to maintain data integrity. </w:t>
      </w:r>
    </w:p>
    <w:p w14:paraId="621F009F" w14:textId="77777777" w:rsidR="008D56F6" w:rsidRPr="00353C20" w:rsidRDefault="008D56F6" w:rsidP="008D56F6">
      <w:pPr>
        <w:rPr>
          <w:rFonts w:ascii="Times New Roman" w:hAnsi="Times New Roman" w:cs="Times New Roman"/>
          <w:b/>
          <w:szCs w:val="24"/>
        </w:rPr>
      </w:pPr>
    </w:p>
    <w:p w14:paraId="5A67C37A"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Create tables for all non-prime attributes using α+</w:t>
      </w:r>
    </w:p>
    <w:p w14:paraId="59C318DA" w14:textId="77777777" w:rsidR="008D56F6" w:rsidRPr="00353C20" w:rsidRDefault="008D56F6" w:rsidP="008D56F6">
      <w:pPr>
        <w:spacing w:after="0"/>
        <w:jc w:val="both"/>
        <w:rPr>
          <w:rFonts w:ascii="Times New Roman" w:hAnsi="Times New Roman" w:cs="Times New Roman"/>
          <w:szCs w:val="24"/>
        </w:rPr>
      </w:pPr>
      <w:r w:rsidRPr="00353C20">
        <w:rPr>
          <w:rFonts w:ascii="Times New Roman" w:hAnsi="Times New Roman" w:cs="Times New Roman"/>
          <w:szCs w:val="24"/>
        </w:rPr>
        <w:t xml:space="preserve">α+ (Alpha Plus) allows to group attributes based on their functional dependencies and candidate keys. And create tables for each set of attributes that functionally depend on a candidate key. The candidate keys in this case are </w:t>
      </w:r>
      <w:proofErr w:type="spellStart"/>
      <w:r w:rsidRPr="00353C20">
        <w:rPr>
          <w:rFonts w:ascii="Times New Roman" w:hAnsi="Times New Roman" w:cs="Times New Roman"/>
          <w:szCs w:val="24"/>
        </w:rPr>
        <w:t>BoardID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and </w:t>
      </w: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w:t>
      </w:r>
    </w:p>
    <w:p w14:paraId="2C9D54DD" w14:textId="77777777" w:rsidR="008D56F6" w:rsidRPr="00353C20" w:rsidRDefault="008D56F6" w:rsidP="008D56F6">
      <w:pPr>
        <w:rPr>
          <w:rFonts w:ascii="Times New Roman" w:hAnsi="Times New Roman" w:cs="Times New Roman"/>
          <w:szCs w:val="24"/>
        </w:rPr>
      </w:pPr>
    </w:p>
    <w:p w14:paraId="2ACD6AD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Board Table: </w:t>
      </w:r>
      <w:proofErr w:type="spellStart"/>
      <w:r w:rsidRPr="00353C20">
        <w:rPr>
          <w:rFonts w:ascii="Times New Roman" w:hAnsi="Times New Roman" w:cs="Times New Roman"/>
          <w:szCs w:val="24"/>
        </w:rPr>
        <w:t>BoardID</w:t>
      </w:r>
      <w:proofErr w:type="spellEnd"/>
      <w:r w:rsidRPr="00353C20">
        <w:rPr>
          <w:rFonts w:ascii="Times New Roman" w:hAnsi="Times New Roman" w:cs="Times New Roman"/>
          <w:szCs w:val="24"/>
        </w:rPr>
        <w:t xml:space="preserve"> (PK),  Name, Address, </w:t>
      </w:r>
      <w:proofErr w:type="spellStart"/>
      <w:r w:rsidRPr="00353C20">
        <w:rPr>
          <w:rFonts w:ascii="Times New Roman" w:hAnsi="Times New Roman" w:cs="Times New Roman"/>
          <w:szCs w:val="24"/>
        </w:rPr>
        <w:t>Contact_No</w:t>
      </w:r>
      <w:proofErr w:type="spellEnd"/>
    </w:p>
    <w:p w14:paraId="2587A72C"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Team Table: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TName</w:t>
      </w:r>
      <w:proofErr w:type="spellEnd"/>
      <w:r w:rsidRPr="00353C20">
        <w:rPr>
          <w:rFonts w:ascii="Times New Roman" w:hAnsi="Times New Roman" w:cs="Times New Roman"/>
          <w:szCs w:val="24"/>
        </w:rPr>
        <w:t>, Coach, Captain</w:t>
      </w:r>
    </w:p>
    <w:p w14:paraId="6025154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Player Table: </w:t>
      </w: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(FK), </w:t>
      </w:r>
      <w:proofErr w:type="spellStart"/>
      <w:r w:rsidRPr="00353C20">
        <w:rPr>
          <w:rFonts w:ascii="Times New Roman" w:hAnsi="Times New Roman" w:cs="Times New Roman"/>
          <w:szCs w:val="24"/>
        </w:rPr>
        <w:t>PFName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PLName</w:t>
      </w:r>
      <w:proofErr w:type="spellEnd"/>
      <w:r w:rsidRPr="00353C20">
        <w:rPr>
          <w:rFonts w:ascii="Times New Roman" w:hAnsi="Times New Roman" w:cs="Times New Roman"/>
          <w:szCs w:val="24"/>
        </w:rPr>
        <w:t xml:space="preserve">, Age, </w:t>
      </w:r>
      <w:proofErr w:type="spellStart"/>
      <w:r w:rsidRPr="00353C20">
        <w:rPr>
          <w:rFonts w:ascii="Times New Roman" w:hAnsi="Times New Roman" w:cs="Times New Roman"/>
          <w:szCs w:val="24"/>
        </w:rPr>
        <w:t>PDateofBirth</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PlayingRole</w:t>
      </w:r>
      <w:proofErr w:type="spellEnd"/>
      <w:r w:rsidRPr="00353C20">
        <w:rPr>
          <w:rFonts w:ascii="Times New Roman" w:hAnsi="Times New Roman" w:cs="Times New Roman"/>
          <w:szCs w:val="24"/>
        </w:rPr>
        <w:t xml:space="preserve">, </w:t>
      </w:r>
    </w:p>
    <w:p w14:paraId="09AD4964"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Email,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Batting, Bowling</w:t>
      </w:r>
    </w:p>
    <w:p w14:paraId="57E52E95"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Match Table: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(FK), </w:t>
      </w:r>
      <w:proofErr w:type="spellStart"/>
      <w:r w:rsidRPr="00353C20">
        <w:rPr>
          <w:rFonts w:ascii="Times New Roman" w:hAnsi="Times New Roman" w:cs="Times New Roman"/>
          <w:szCs w:val="24"/>
        </w:rPr>
        <w:t>Match_Date</w:t>
      </w:r>
      <w:proofErr w:type="spellEnd"/>
      <w:r w:rsidRPr="00353C20">
        <w:rPr>
          <w:rFonts w:ascii="Times New Roman" w:hAnsi="Times New Roman" w:cs="Times New Roman"/>
          <w:szCs w:val="24"/>
        </w:rPr>
        <w:t>, Time1, Result</w:t>
      </w:r>
    </w:p>
    <w:p w14:paraId="0E38FF3F"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Ground Table: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GName</w:t>
      </w:r>
      <w:proofErr w:type="spellEnd"/>
      <w:r w:rsidRPr="00353C20">
        <w:rPr>
          <w:rFonts w:ascii="Times New Roman" w:hAnsi="Times New Roman" w:cs="Times New Roman"/>
          <w:szCs w:val="24"/>
        </w:rPr>
        <w:t>, Location, Capacity</w:t>
      </w:r>
    </w:p>
    <w:p w14:paraId="3BA4C3B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Umpire Table: </w:t>
      </w: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UFName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ULName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UAge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UDateofBirth</w:t>
      </w:r>
      <w:proofErr w:type="spellEnd"/>
      <w:r w:rsidRPr="00353C20">
        <w:rPr>
          <w:rFonts w:ascii="Times New Roman" w:hAnsi="Times New Roman" w:cs="Times New Roman"/>
          <w:szCs w:val="24"/>
        </w:rPr>
        <w:t xml:space="preserve">, Country, </w:t>
      </w:r>
      <w:proofErr w:type="spellStart"/>
      <w:r w:rsidRPr="00353C20">
        <w:rPr>
          <w:rFonts w:ascii="Times New Roman" w:hAnsi="Times New Roman" w:cs="Times New Roman"/>
          <w:szCs w:val="24"/>
        </w:rPr>
        <w:t>Uemail</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Ucontact_no</w:t>
      </w:r>
      <w:proofErr w:type="spellEnd"/>
    </w:p>
    <w:p w14:paraId="3AF432CB" w14:textId="77777777" w:rsidR="008D56F6" w:rsidRPr="00353C20" w:rsidRDefault="008D56F6" w:rsidP="008D56F6">
      <w:pPr>
        <w:rPr>
          <w:rFonts w:ascii="Times New Roman" w:hAnsi="Times New Roman" w:cs="Times New Roman"/>
          <w:szCs w:val="24"/>
        </w:rPr>
      </w:pPr>
    </w:p>
    <w:p w14:paraId="454D7940"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Create additional tables to represent transitive dependencies.</w:t>
      </w:r>
    </w:p>
    <w:p w14:paraId="48316E7B"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 xml:space="preserve">Already addressed transitive dependencies in previous normalization steps by introducing the </w:t>
      </w:r>
      <w:proofErr w:type="spellStart"/>
      <w:r w:rsidRPr="00353C20">
        <w:rPr>
          <w:rFonts w:ascii="Times New Roman" w:hAnsi="Times New Roman" w:cs="Times New Roman"/>
          <w:szCs w:val="24"/>
        </w:rPr>
        <w:t>MatchVenue</w:t>
      </w:r>
      <w:proofErr w:type="spellEnd"/>
      <w:r w:rsidRPr="00353C20">
        <w:rPr>
          <w:rFonts w:ascii="Times New Roman" w:hAnsi="Times New Roman" w:cs="Times New Roman"/>
          <w:szCs w:val="24"/>
        </w:rPr>
        <w:t xml:space="preserve"> table for the transitive dependency between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and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through the Result attribute.</w:t>
      </w:r>
    </w:p>
    <w:p w14:paraId="2B68438B"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MatchVenue</w:t>
      </w:r>
      <w:proofErr w:type="spellEnd"/>
      <w:r w:rsidRPr="00353C20">
        <w:rPr>
          <w:rFonts w:ascii="Times New Roman" w:hAnsi="Times New Roman" w:cs="Times New Roman"/>
          <w:szCs w:val="24"/>
        </w:rPr>
        <w:t xml:space="preserve"> Table: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(PK, FK),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(FK)</w:t>
      </w:r>
    </w:p>
    <w:p w14:paraId="59F403AF"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First Normal Form:</w:t>
      </w:r>
    </w:p>
    <w:p w14:paraId="013E48C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The given relation into the First Normal Form (1NF), to need to ensure that each attribute (column) contains atomic (indivisible) values, and there are no repeating groups or arrays. </w:t>
      </w:r>
    </w:p>
    <w:p w14:paraId="4D7A21CD"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Based on the provided relation, it appears that each attribute already contains atomic values, so there are no repeating groups to eliminate.</w:t>
      </w:r>
    </w:p>
    <w:p w14:paraId="616FA1D2"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Second Normal Form:</w:t>
      </w:r>
    </w:p>
    <w:p w14:paraId="129FCD42"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To determine whether the given relation is in the Second Normal Form (2NF), we need to check two conditions:</w:t>
      </w:r>
    </w:p>
    <w:p w14:paraId="179219E5"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 relation must already be in 1NF (First Normal Form).</w:t>
      </w:r>
    </w:p>
    <w:p w14:paraId="5AF83384"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All non-prime attributes (attributes not part of any candidate key) must be fully functionally dependent on the entire primary key.</w:t>
      </w:r>
    </w:p>
    <w:p w14:paraId="7EDD3A2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First, let's identify the potential candidate key(s) from the given relation based on functional dependencies:</w:t>
      </w:r>
    </w:p>
    <w:p w14:paraId="080DA76B" w14:textId="77777777" w:rsidR="008D56F6" w:rsidRPr="00353C20" w:rsidRDefault="008D56F6" w:rsidP="008D56F6">
      <w:pPr>
        <w:rPr>
          <w:rFonts w:ascii="Times New Roman" w:hAnsi="Times New Roman" w:cs="Times New Roman"/>
          <w:szCs w:val="24"/>
        </w:rPr>
      </w:pPr>
    </w:p>
    <w:p w14:paraId="0EDC6A0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It appears that the potential candidate keys could be:</w:t>
      </w:r>
    </w:p>
    <w:p w14:paraId="38DD0E59"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proofErr w:type="spellStart"/>
      <w:r w:rsidRPr="00353C20">
        <w:rPr>
          <w:rFonts w:ascii="Times New Roman" w:hAnsi="Times New Roman" w:cs="Times New Roman"/>
          <w:szCs w:val="24"/>
        </w:rPr>
        <w:t>BoardID</w:t>
      </w:r>
      <w:proofErr w:type="spellEnd"/>
    </w:p>
    <w:p w14:paraId="137C4AD2"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proofErr w:type="spellStart"/>
      <w:r w:rsidRPr="00353C20">
        <w:rPr>
          <w:rFonts w:ascii="Times New Roman" w:hAnsi="Times New Roman" w:cs="Times New Roman"/>
          <w:szCs w:val="24"/>
        </w:rPr>
        <w:t>TeamID</w:t>
      </w:r>
      <w:proofErr w:type="spellEnd"/>
    </w:p>
    <w:p w14:paraId="224F0FA4"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proofErr w:type="spellStart"/>
      <w:r w:rsidRPr="00353C20">
        <w:rPr>
          <w:rFonts w:ascii="Times New Roman" w:hAnsi="Times New Roman" w:cs="Times New Roman"/>
          <w:szCs w:val="24"/>
        </w:rPr>
        <w:t>PlayerID</w:t>
      </w:r>
      <w:proofErr w:type="spellEnd"/>
    </w:p>
    <w:p w14:paraId="4E17C6A4"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proofErr w:type="spellStart"/>
      <w:r w:rsidRPr="00353C20">
        <w:rPr>
          <w:rFonts w:ascii="Times New Roman" w:hAnsi="Times New Roman" w:cs="Times New Roman"/>
          <w:szCs w:val="24"/>
        </w:rPr>
        <w:t>MatchID</w:t>
      </w:r>
      <w:proofErr w:type="spellEnd"/>
    </w:p>
    <w:p w14:paraId="012C6709"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proofErr w:type="spellStart"/>
      <w:r w:rsidRPr="00353C20">
        <w:rPr>
          <w:rFonts w:ascii="Times New Roman" w:hAnsi="Times New Roman" w:cs="Times New Roman"/>
          <w:szCs w:val="24"/>
        </w:rPr>
        <w:t>UmpireID</w:t>
      </w:r>
      <w:proofErr w:type="spellEnd"/>
    </w:p>
    <w:p w14:paraId="1F797580" w14:textId="77777777" w:rsidR="008D56F6" w:rsidRPr="00353C20" w:rsidRDefault="008D56F6" w:rsidP="008D56F6">
      <w:pPr>
        <w:rPr>
          <w:rFonts w:ascii="Times New Roman" w:hAnsi="Times New Roman" w:cs="Times New Roman"/>
          <w:szCs w:val="24"/>
        </w:rPr>
      </w:pPr>
    </w:p>
    <w:p w14:paraId="119D6FF1"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Next, we need to check if all non-prime attributes are fully functionally dependent on their respective candidate key(s).</w:t>
      </w:r>
    </w:p>
    <w:p w14:paraId="5FDC379E"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Third Normal Form:</w:t>
      </w:r>
    </w:p>
    <w:p w14:paraId="1E4EA06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To determine whether the given relation is in the Third Normal Form (3NF), need to check two conditions:</w:t>
      </w:r>
    </w:p>
    <w:p w14:paraId="496C2BBE" w14:textId="77777777" w:rsidR="008D56F6" w:rsidRPr="00353C20" w:rsidRDefault="008D56F6" w:rsidP="008D56F6">
      <w:pPr>
        <w:pStyle w:val="ListParagraph"/>
        <w:widowControl w:val="0"/>
        <w:numPr>
          <w:ilvl w:val="0"/>
          <w:numId w:val="20"/>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The relation must already be in the Second Normal Form (2NF).</w:t>
      </w:r>
    </w:p>
    <w:p w14:paraId="55D6E4D3" w14:textId="77777777" w:rsidR="008D56F6" w:rsidRPr="00353C20" w:rsidRDefault="008D56F6" w:rsidP="008D56F6">
      <w:pPr>
        <w:pStyle w:val="ListParagraph"/>
        <w:widowControl w:val="0"/>
        <w:numPr>
          <w:ilvl w:val="0"/>
          <w:numId w:val="20"/>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There should be no transitive dependencies between non-prime attributes and candidate keys.</w:t>
      </w:r>
    </w:p>
    <w:p w14:paraId="30155376" w14:textId="77777777" w:rsidR="008D56F6" w:rsidRPr="00353C20" w:rsidRDefault="008D56F6" w:rsidP="008D56F6">
      <w:pPr>
        <w:rPr>
          <w:rFonts w:ascii="Times New Roman" w:hAnsi="Times New Roman" w:cs="Times New Roman"/>
          <w:szCs w:val="24"/>
        </w:rPr>
      </w:pPr>
    </w:p>
    <w:p w14:paraId="3D2FA36B"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 given relation satisfies the conditions of the Second Normal Form (2NF). Now, let's check for transitive dependencies:</w:t>
      </w:r>
    </w:p>
    <w:p w14:paraId="679D19A2"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Now, let's analyze each functional dependency and check for transitive dependencies:</w:t>
      </w:r>
    </w:p>
    <w:p w14:paraId="10ED4CEC"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BoardID</w:t>
      </w:r>
      <w:proofErr w:type="spellEnd"/>
      <w:r w:rsidRPr="00353C20">
        <w:rPr>
          <w:rFonts w:ascii="Times New Roman" w:hAnsi="Times New Roman" w:cs="Times New Roman"/>
          <w:szCs w:val="24"/>
        </w:rPr>
        <w:t xml:space="preserve"> → Name, Address, </w:t>
      </w:r>
      <w:proofErr w:type="spellStart"/>
      <w:r w:rsidRPr="00353C20">
        <w:rPr>
          <w:rFonts w:ascii="Times New Roman" w:hAnsi="Times New Roman" w:cs="Times New Roman"/>
          <w:szCs w:val="24"/>
        </w:rPr>
        <w:t>Contact_No</w:t>
      </w:r>
      <w:proofErr w:type="spellEnd"/>
    </w:p>
    <w:p w14:paraId="7AACB0E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There are no transitive dependencies in this case, as Name, Address, and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xml:space="preserve"> are directly dependent on </w:t>
      </w:r>
      <w:proofErr w:type="spellStart"/>
      <w:r w:rsidRPr="00353C20">
        <w:rPr>
          <w:rFonts w:ascii="Times New Roman" w:hAnsi="Times New Roman" w:cs="Times New Roman"/>
          <w:szCs w:val="24"/>
        </w:rPr>
        <w:t>BoardID</w:t>
      </w:r>
      <w:proofErr w:type="spellEnd"/>
      <w:r w:rsidRPr="00353C20">
        <w:rPr>
          <w:rFonts w:ascii="Times New Roman" w:hAnsi="Times New Roman" w:cs="Times New Roman"/>
          <w:szCs w:val="24"/>
        </w:rPr>
        <w:t>.</w:t>
      </w:r>
    </w:p>
    <w:p w14:paraId="4E0A9BF4" w14:textId="77777777" w:rsidR="008D56F6" w:rsidRPr="00353C20" w:rsidRDefault="008D56F6" w:rsidP="008D56F6">
      <w:pPr>
        <w:rPr>
          <w:rFonts w:ascii="Times New Roman" w:hAnsi="Times New Roman" w:cs="Times New Roman"/>
          <w:szCs w:val="24"/>
        </w:rPr>
      </w:pPr>
    </w:p>
    <w:p w14:paraId="080DAEFE"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TName</w:t>
      </w:r>
      <w:proofErr w:type="spellEnd"/>
      <w:r w:rsidRPr="00353C20">
        <w:rPr>
          <w:rFonts w:ascii="Times New Roman" w:hAnsi="Times New Roman" w:cs="Times New Roman"/>
          <w:szCs w:val="24"/>
        </w:rPr>
        <w:t>, Coach, Captain</w:t>
      </w:r>
    </w:p>
    <w:p w14:paraId="0FFF0777"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There are no transitive dependencies here either, as </w:t>
      </w:r>
      <w:proofErr w:type="spellStart"/>
      <w:r w:rsidRPr="00353C20">
        <w:rPr>
          <w:rFonts w:ascii="Times New Roman" w:hAnsi="Times New Roman" w:cs="Times New Roman"/>
          <w:szCs w:val="24"/>
        </w:rPr>
        <w:t>TName</w:t>
      </w:r>
      <w:proofErr w:type="spellEnd"/>
      <w:r w:rsidRPr="00353C20">
        <w:rPr>
          <w:rFonts w:ascii="Times New Roman" w:hAnsi="Times New Roman" w:cs="Times New Roman"/>
          <w:szCs w:val="24"/>
        </w:rPr>
        <w:t xml:space="preserve">, Coach, and Captain are directly dependent on </w:t>
      </w:r>
      <w:proofErr w:type="spellStart"/>
      <w:r w:rsidRPr="00353C20">
        <w:rPr>
          <w:rFonts w:ascii="Times New Roman" w:hAnsi="Times New Roman" w:cs="Times New Roman"/>
          <w:szCs w:val="24"/>
        </w:rPr>
        <w:t>TeamID</w:t>
      </w:r>
      <w:proofErr w:type="spellEnd"/>
      <w:r w:rsidRPr="00353C20">
        <w:rPr>
          <w:rFonts w:ascii="Times New Roman" w:hAnsi="Times New Roman" w:cs="Times New Roman"/>
          <w:szCs w:val="24"/>
        </w:rPr>
        <w:t>.</w:t>
      </w:r>
    </w:p>
    <w:p w14:paraId="45CE14C1" w14:textId="77777777" w:rsidR="008D56F6" w:rsidRPr="00353C20" w:rsidRDefault="008D56F6" w:rsidP="008D56F6">
      <w:pPr>
        <w:rPr>
          <w:rFonts w:ascii="Times New Roman" w:hAnsi="Times New Roman" w:cs="Times New Roman"/>
          <w:szCs w:val="24"/>
        </w:rPr>
      </w:pPr>
    </w:p>
    <w:p w14:paraId="0DFF169E"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PFName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PLName</w:t>
      </w:r>
      <w:proofErr w:type="spellEnd"/>
      <w:r w:rsidRPr="00353C20">
        <w:rPr>
          <w:rFonts w:ascii="Times New Roman" w:hAnsi="Times New Roman" w:cs="Times New Roman"/>
          <w:szCs w:val="24"/>
        </w:rPr>
        <w:t xml:space="preserve">, Age, </w:t>
      </w:r>
      <w:proofErr w:type="spellStart"/>
      <w:r w:rsidRPr="00353C20">
        <w:rPr>
          <w:rFonts w:ascii="Times New Roman" w:hAnsi="Times New Roman" w:cs="Times New Roman"/>
          <w:szCs w:val="24"/>
        </w:rPr>
        <w:t>PDateofBirth</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PlayingRole</w:t>
      </w:r>
      <w:proofErr w:type="spellEnd"/>
      <w:r w:rsidRPr="00353C20">
        <w:rPr>
          <w:rFonts w:ascii="Times New Roman" w:hAnsi="Times New Roman" w:cs="Times New Roman"/>
          <w:szCs w:val="24"/>
        </w:rPr>
        <w:t xml:space="preserve">, email,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Batting, Bowling</w:t>
      </w:r>
    </w:p>
    <w:p w14:paraId="0E13717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There are no transitive dependencies for </w:t>
      </w: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 xml:space="preserve">, as all the mentioned attributes are directly dependent on </w:t>
      </w:r>
      <w:proofErr w:type="spellStart"/>
      <w:r w:rsidRPr="00353C20">
        <w:rPr>
          <w:rFonts w:ascii="Times New Roman" w:hAnsi="Times New Roman" w:cs="Times New Roman"/>
          <w:szCs w:val="24"/>
        </w:rPr>
        <w:t>PlayerID</w:t>
      </w:r>
      <w:proofErr w:type="spellEnd"/>
      <w:r w:rsidRPr="00353C20">
        <w:rPr>
          <w:rFonts w:ascii="Times New Roman" w:hAnsi="Times New Roman" w:cs="Times New Roman"/>
          <w:szCs w:val="24"/>
        </w:rPr>
        <w:t>.</w:t>
      </w:r>
    </w:p>
    <w:p w14:paraId="1AF468FA"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Match_Date</w:t>
      </w:r>
      <w:proofErr w:type="spellEnd"/>
      <w:r w:rsidRPr="00353C20">
        <w:rPr>
          <w:rFonts w:ascii="Times New Roman" w:hAnsi="Times New Roman" w:cs="Times New Roman"/>
          <w:szCs w:val="24"/>
        </w:rPr>
        <w:t xml:space="preserve">, Time1, Result, </w:t>
      </w:r>
      <w:proofErr w:type="spellStart"/>
      <w:r w:rsidRPr="00353C20">
        <w:rPr>
          <w:rFonts w:ascii="Times New Roman" w:hAnsi="Times New Roman" w:cs="Times New Roman"/>
          <w:szCs w:val="24"/>
        </w:rPr>
        <w:t>GroundID</w:t>
      </w:r>
      <w:proofErr w:type="spellEnd"/>
    </w:p>
    <w:p w14:paraId="2D6BFFA2"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There is a transitive dependency between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and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through the Result attribute. To resolve this, we create a new table called </w:t>
      </w:r>
      <w:proofErr w:type="spellStart"/>
      <w:r w:rsidRPr="00353C20">
        <w:rPr>
          <w:rFonts w:ascii="Times New Roman" w:hAnsi="Times New Roman" w:cs="Times New Roman"/>
          <w:szCs w:val="24"/>
        </w:rPr>
        <w:t>MatchVenue</w:t>
      </w:r>
      <w:proofErr w:type="spellEnd"/>
      <w:r w:rsidRPr="00353C20">
        <w:rPr>
          <w:rFonts w:ascii="Times New Roman" w:hAnsi="Times New Roman" w:cs="Times New Roman"/>
          <w:szCs w:val="24"/>
        </w:rPr>
        <w:t>:</w:t>
      </w:r>
    </w:p>
    <w:p w14:paraId="233AC843"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MatchVenue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MatchID</w:t>
      </w:r>
      <w:proofErr w:type="spellEnd"/>
      <w:r w:rsidRPr="00353C20">
        <w:rPr>
          <w:rFonts w:ascii="Times New Roman" w:hAnsi="Times New Roman" w:cs="Times New Roman"/>
          <w:szCs w:val="24"/>
        </w:rPr>
        <w:t xml:space="preserve"> [PK],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[FK])</w:t>
      </w:r>
    </w:p>
    <w:p w14:paraId="21218716"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GName</w:t>
      </w:r>
      <w:proofErr w:type="spellEnd"/>
      <w:r w:rsidRPr="00353C20">
        <w:rPr>
          <w:rFonts w:ascii="Times New Roman" w:hAnsi="Times New Roman" w:cs="Times New Roman"/>
          <w:szCs w:val="24"/>
        </w:rPr>
        <w:t>, Location, Capacity</w:t>
      </w:r>
    </w:p>
    <w:p w14:paraId="1E481B2E"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There are no transitive dependencies for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 xml:space="preserve">, as </w:t>
      </w:r>
      <w:proofErr w:type="spellStart"/>
      <w:r w:rsidRPr="00353C20">
        <w:rPr>
          <w:rFonts w:ascii="Times New Roman" w:hAnsi="Times New Roman" w:cs="Times New Roman"/>
          <w:szCs w:val="24"/>
        </w:rPr>
        <w:t>GName</w:t>
      </w:r>
      <w:proofErr w:type="spellEnd"/>
      <w:r w:rsidRPr="00353C20">
        <w:rPr>
          <w:rFonts w:ascii="Times New Roman" w:hAnsi="Times New Roman" w:cs="Times New Roman"/>
          <w:szCs w:val="24"/>
        </w:rPr>
        <w:t xml:space="preserve">, Location, and Capacity are directly dependent on </w:t>
      </w:r>
      <w:proofErr w:type="spellStart"/>
      <w:r w:rsidRPr="00353C20">
        <w:rPr>
          <w:rFonts w:ascii="Times New Roman" w:hAnsi="Times New Roman" w:cs="Times New Roman"/>
          <w:szCs w:val="24"/>
        </w:rPr>
        <w:t>GroundID</w:t>
      </w:r>
      <w:proofErr w:type="spellEnd"/>
      <w:r w:rsidRPr="00353C20">
        <w:rPr>
          <w:rFonts w:ascii="Times New Roman" w:hAnsi="Times New Roman" w:cs="Times New Roman"/>
          <w:szCs w:val="24"/>
        </w:rPr>
        <w:t>.</w:t>
      </w:r>
    </w:p>
    <w:p w14:paraId="4F47726D" w14:textId="77777777" w:rsidR="008D56F6" w:rsidRPr="00353C20" w:rsidRDefault="008D56F6" w:rsidP="008D56F6">
      <w:pPr>
        <w:rPr>
          <w:rFonts w:ascii="Times New Roman" w:hAnsi="Times New Roman" w:cs="Times New Roman"/>
          <w:szCs w:val="24"/>
        </w:rPr>
      </w:pP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 xml:space="preserve"> → </w:t>
      </w:r>
      <w:proofErr w:type="spellStart"/>
      <w:r w:rsidRPr="00353C20">
        <w:rPr>
          <w:rFonts w:ascii="Times New Roman" w:hAnsi="Times New Roman" w:cs="Times New Roman"/>
          <w:szCs w:val="24"/>
        </w:rPr>
        <w:t>UFName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ULName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UAge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UDateofBirth</w:t>
      </w:r>
      <w:proofErr w:type="spellEnd"/>
      <w:r w:rsidRPr="00353C20">
        <w:rPr>
          <w:rFonts w:ascii="Times New Roman" w:hAnsi="Times New Roman" w:cs="Times New Roman"/>
          <w:szCs w:val="24"/>
        </w:rPr>
        <w:t xml:space="preserve">, Country, </w:t>
      </w:r>
      <w:proofErr w:type="spellStart"/>
      <w:r w:rsidRPr="00353C20">
        <w:rPr>
          <w:rFonts w:ascii="Times New Roman" w:hAnsi="Times New Roman" w:cs="Times New Roman"/>
          <w:szCs w:val="24"/>
        </w:rPr>
        <w:t>Uemail</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Ucontact_no</w:t>
      </w:r>
      <w:proofErr w:type="spellEnd"/>
    </w:p>
    <w:p w14:paraId="02FD9AB7"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There are no transitive dependencies for </w:t>
      </w: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 xml:space="preserve">, as </w:t>
      </w:r>
      <w:proofErr w:type="spellStart"/>
      <w:r w:rsidRPr="00353C20">
        <w:rPr>
          <w:rFonts w:ascii="Times New Roman" w:hAnsi="Times New Roman" w:cs="Times New Roman"/>
          <w:szCs w:val="24"/>
        </w:rPr>
        <w:t>UFName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ULName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UAge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UDateofBirth</w:t>
      </w:r>
      <w:proofErr w:type="spellEnd"/>
      <w:r w:rsidRPr="00353C20">
        <w:rPr>
          <w:rFonts w:ascii="Times New Roman" w:hAnsi="Times New Roman" w:cs="Times New Roman"/>
          <w:szCs w:val="24"/>
        </w:rPr>
        <w:t xml:space="preserve">, Country, </w:t>
      </w:r>
      <w:proofErr w:type="spellStart"/>
      <w:r w:rsidRPr="00353C20">
        <w:rPr>
          <w:rFonts w:ascii="Times New Roman" w:hAnsi="Times New Roman" w:cs="Times New Roman"/>
          <w:szCs w:val="24"/>
        </w:rPr>
        <w:t>Uemail</w:t>
      </w:r>
      <w:proofErr w:type="spellEnd"/>
      <w:r w:rsidRPr="00353C20">
        <w:rPr>
          <w:rFonts w:ascii="Times New Roman" w:hAnsi="Times New Roman" w:cs="Times New Roman"/>
          <w:szCs w:val="24"/>
        </w:rPr>
        <w:t xml:space="preserve">, and </w:t>
      </w:r>
      <w:proofErr w:type="spellStart"/>
      <w:r w:rsidRPr="00353C20">
        <w:rPr>
          <w:rFonts w:ascii="Times New Roman" w:hAnsi="Times New Roman" w:cs="Times New Roman"/>
          <w:szCs w:val="24"/>
        </w:rPr>
        <w:t>Ucontact_no</w:t>
      </w:r>
      <w:proofErr w:type="spellEnd"/>
      <w:r w:rsidRPr="00353C20">
        <w:rPr>
          <w:rFonts w:ascii="Times New Roman" w:hAnsi="Times New Roman" w:cs="Times New Roman"/>
          <w:szCs w:val="24"/>
        </w:rPr>
        <w:t xml:space="preserve"> are directly dependent on </w:t>
      </w:r>
      <w:proofErr w:type="spellStart"/>
      <w:r w:rsidRPr="00353C20">
        <w:rPr>
          <w:rFonts w:ascii="Times New Roman" w:hAnsi="Times New Roman" w:cs="Times New Roman"/>
          <w:szCs w:val="24"/>
        </w:rPr>
        <w:t>UmpireID</w:t>
      </w:r>
      <w:proofErr w:type="spellEnd"/>
      <w:r w:rsidRPr="00353C20">
        <w:rPr>
          <w:rFonts w:ascii="Times New Roman" w:hAnsi="Times New Roman" w:cs="Times New Roman"/>
          <w:szCs w:val="24"/>
        </w:rPr>
        <w:t>.</w:t>
      </w:r>
    </w:p>
    <w:p w14:paraId="56250D29"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With the introduction of the </w:t>
      </w:r>
      <w:proofErr w:type="spellStart"/>
      <w:r w:rsidRPr="00353C20">
        <w:rPr>
          <w:rFonts w:ascii="Times New Roman" w:hAnsi="Times New Roman" w:cs="Times New Roman"/>
          <w:szCs w:val="24"/>
        </w:rPr>
        <w:t>MatchVenue</w:t>
      </w:r>
      <w:proofErr w:type="spellEnd"/>
      <w:r w:rsidRPr="00353C20">
        <w:rPr>
          <w:rFonts w:ascii="Times New Roman" w:hAnsi="Times New Roman" w:cs="Times New Roman"/>
          <w:szCs w:val="24"/>
        </w:rPr>
        <w:t xml:space="preserve"> table to resolve the transitive dependency, the relation now satisfies the conditions of the Third Normal Form (3NF).</w:t>
      </w:r>
    </w:p>
    <w:p w14:paraId="6676BDF4" w14:textId="77777777" w:rsidR="008D56F6" w:rsidRPr="00353C20" w:rsidRDefault="008D56F6" w:rsidP="008D56F6">
      <w:pPr>
        <w:rPr>
          <w:rFonts w:ascii="Times New Roman" w:hAnsi="Times New Roman" w:cs="Times New Roman"/>
          <w:szCs w:val="24"/>
        </w:rPr>
      </w:pPr>
    </w:p>
    <w:p w14:paraId="7462253C" w14:textId="77777777" w:rsidR="008D56F6" w:rsidRPr="00353C20" w:rsidRDefault="008D56F6" w:rsidP="008D56F6">
      <w:pPr>
        <w:rPr>
          <w:rFonts w:ascii="Times New Roman" w:hAnsi="Times New Roman" w:cs="Times New Roman"/>
          <w:szCs w:val="24"/>
        </w:rPr>
      </w:pPr>
    </w:p>
    <w:p w14:paraId="743B68B4" w14:textId="77777777" w:rsidR="008D56F6" w:rsidRPr="00353C20" w:rsidRDefault="008D56F6" w:rsidP="008D56F6">
      <w:pPr>
        <w:rPr>
          <w:rFonts w:ascii="Times New Roman" w:hAnsi="Times New Roman" w:cs="Times New Roman"/>
          <w:szCs w:val="24"/>
        </w:rPr>
      </w:pPr>
    </w:p>
    <w:p w14:paraId="262CAF9D" w14:textId="77777777" w:rsidR="008D56F6" w:rsidRPr="00353C20" w:rsidRDefault="008D56F6" w:rsidP="008D56F6">
      <w:pPr>
        <w:rPr>
          <w:rFonts w:ascii="Times New Roman" w:hAnsi="Times New Roman" w:cs="Times New Roman"/>
          <w:szCs w:val="24"/>
        </w:rPr>
      </w:pPr>
    </w:p>
    <w:p w14:paraId="1B59D502" w14:textId="77777777" w:rsidR="008D56F6" w:rsidRPr="00353C20" w:rsidRDefault="008D56F6" w:rsidP="008D56F6">
      <w:pPr>
        <w:rPr>
          <w:rFonts w:ascii="Times New Roman" w:hAnsi="Times New Roman" w:cs="Times New Roman"/>
          <w:szCs w:val="24"/>
        </w:rPr>
      </w:pPr>
    </w:p>
    <w:p w14:paraId="604D5F54" w14:textId="77777777" w:rsidR="008D56F6" w:rsidRPr="00353C20" w:rsidRDefault="008D56F6" w:rsidP="008D56F6">
      <w:pPr>
        <w:rPr>
          <w:rFonts w:ascii="Times New Roman" w:hAnsi="Times New Roman" w:cs="Times New Roman"/>
          <w:szCs w:val="24"/>
        </w:rPr>
      </w:pPr>
    </w:p>
    <w:p w14:paraId="134EFCCC" w14:textId="77777777" w:rsidR="008D56F6" w:rsidRPr="00353C20" w:rsidRDefault="008D56F6" w:rsidP="008D56F6">
      <w:pPr>
        <w:rPr>
          <w:rFonts w:ascii="Times New Roman" w:hAnsi="Times New Roman" w:cs="Times New Roman"/>
          <w:szCs w:val="24"/>
        </w:rPr>
      </w:pPr>
    </w:p>
    <w:p w14:paraId="5844EB6F" w14:textId="77777777" w:rsidR="008D56F6" w:rsidRPr="00353C20" w:rsidRDefault="008D56F6" w:rsidP="008D56F6">
      <w:pPr>
        <w:rPr>
          <w:rFonts w:ascii="Times New Roman" w:hAnsi="Times New Roman" w:cs="Times New Roman"/>
          <w:szCs w:val="24"/>
        </w:rPr>
      </w:pPr>
    </w:p>
    <w:p w14:paraId="6708EC8B" w14:textId="77777777" w:rsidR="008D56F6" w:rsidRPr="00353C20" w:rsidRDefault="008D56F6" w:rsidP="008D56F6">
      <w:pPr>
        <w:rPr>
          <w:rFonts w:ascii="Times New Roman" w:hAnsi="Times New Roman" w:cs="Times New Roman"/>
          <w:szCs w:val="24"/>
        </w:rPr>
      </w:pPr>
    </w:p>
    <w:p w14:paraId="5C678DED" w14:textId="77777777" w:rsidR="008D56F6" w:rsidRPr="00353C20" w:rsidRDefault="008D56F6" w:rsidP="008D56F6">
      <w:pPr>
        <w:rPr>
          <w:rFonts w:ascii="Times New Roman" w:hAnsi="Times New Roman" w:cs="Times New Roman"/>
          <w:szCs w:val="24"/>
        </w:rPr>
      </w:pPr>
    </w:p>
    <w:p w14:paraId="0BBC997D" w14:textId="77777777" w:rsidR="008D56F6" w:rsidRPr="00353C20" w:rsidRDefault="008D56F6" w:rsidP="008D56F6">
      <w:pPr>
        <w:rPr>
          <w:rFonts w:ascii="Times New Roman" w:hAnsi="Times New Roman" w:cs="Times New Roman"/>
          <w:szCs w:val="24"/>
        </w:rPr>
      </w:pPr>
    </w:p>
    <w:p w14:paraId="5D590276" w14:textId="77777777" w:rsidR="008D56F6" w:rsidRPr="00353C20" w:rsidRDefault="008D56F6" w:rsidP="008D56F6">
      <w:pPr>
        <w:rPr>
          <w:rFonts w:ascii="Times New Roman" w:hAnsi="Times New Roman" w:cs="Times New Roman"/>
          <w:szCs w:val="24"/>
        </w:rPr>
      </w:pPr>
    </w:p>
    <w:p w14:paraId="3AC04F98" w14:textId="77777777" w:rsidR="008D56F6" w:rsidRPr="00353C20" w:rsidRDefault="008D56F6" w:rsidP="008D56F6">
      <w:pPr>
        <w:rPr>
          <w:rFonts w:ascii="Times New Roman" w:hAnsi="Times New Roman" w:cs="Times New Roman"/>
          <w:szCs w:val="24"/>
        </w:rPr>
      </w:pPr>
    </w:p>
    <w:p w14:paraId="7EBA552E" w14:textId="77777777" w:rsidR="008D56F6" w:rsidRPr="00353C20" w:rsidRDefault="008D56F6" w:rsidP="008D56F6">
      <w:pPr>
        <w:rPr>
          <w:rFonts w:ascii="Times New Roman" w:hAnsi="Times New Roman" w:cs="Times New Roman"/>
          <w:szCs w:val="24"/>
        </w:rPr>
      </w:pPr>
    </w:p>
    <w:p w14:paraId="4D62B32E" w14:textId="77777777" w:rsidR="008D56F6" w:rsidRPr="00353C20" w:rsidRDefault="008D56F6" w:rsidP="008D56F6">
      <w:pPr>
        <w:rPr>
          <w:rFonts w:ascii="Times New Roman" w:hAnsi="Times New Roman" w:cs="Times New Roman"/>
          <w:szCs w:val="24"/>
        </w:rPr>
      </w:pPr>
    </w:p>
    <w:p w14:paraId="5E80D416" w14:textId="77777777" w:rsidR="008D56F6" w:rsidRPr="00353C20" w:rsidRDefault="008D56F6" w:rsidP="008D56F6">
      <w:pPr>
        <w:rPr>
          <w:rFonts w:ascii="Times New Roman" w:hAnsi="Times New Roman" w:cs="Times New Roman"/>
          <w:szCs w:val="24"/>
        </w:rPr>
      </w:pPr>
    </w:p>
    <w:p w14:paraId="0F552ACF" w14:textId="77777777" w:rsidR="008D56F6" w:rsidRPr="00353C20" w:rsidRDefault="008D56F6" w:rsidP="008D56F6">
      <w:pPr>
        <w:rPr>
          <w:rFonts w:ascii="Times New Roman" w:hAnsi="Times New Roman" w:cs="Times New Roman"/>
          <w:szCs w:val="24"/>
        </w:rPr>
      </w:pPr>
    </w:p>
    <w:p w14:paraId="5158005E" w14:textId="77777777" w:rsidR="008D56F6" w:rsidRPr="00353C20" w:rsidRDefault="008D56F6" w:rsidP="008D56F6">
      <w:pPr>
        <w:rPr>
          <w:rFonts w:ascii="Times New Roman" w:hAnsi="Times New Roman" w:cs="Times New Roman"/>
          <w:szCs w:val="24"/>
        </w:rPr>
      </w:pPr>
    </w:p>
    <w:p w14:paraId="381306B1" w14:textId="77777777" w:rsidR="008D56F6" w:rsidRPr="00353C20" w:rsidRDefault="008D56F6" w:rsidP="008D56F6">
      <w:pPr>
        <w:rPr>
          <w:rFonts w:ascii="Times New Roman" w:hAnsi="Times New Roman" w:cs="Times New Roman"/>
          <w:szCs w:val="24"/>
        </w:rPr>
      </w:pPr>
    </w:p>
    <w:p w14:paraId="4CF48765" w14:textId="77777777" w:rsidR="008D56F6" w:rsidRPr="00353C20" w:rsidRDefault="008D56F6" w:rsidP="008D56F6">
      <w:pPr>
        <w:rPr>
          <w:rFonts w:ascii="Times New Roman" w:hAnsi="Times New Roman" w:cs="Times New Roman"/>
          <w:b/>
          <w:szCs w:val="24"/>
        </w:rPr>
      </w:pPr>
    </w:p>
    <w:p w14:paraId="5BFB1863" w14:textId="77777777" w:rsidR="008D56F6" w:rsidRPr="00353C20" w:rsidRDefault="008D56F6" w:rsidP="008D56F6">
      <w:pPr>
        <w:rPr>
          <w:rFonts w:ascii="Times New Roman" w:hAnsi="Times New Roman" w:cs="Times New Roman"/>
          <w:b/>
          <w:szCs w:val="24"/>
        </w:rPr>
      </w:pPr>
    </w:p>
    <w:p w14:paraId="4AE380FB"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 xml:space="preserve">Result: </w:t>
      </w:r>
    </w:p>
    <w:p w14:paraId="14D7F00F" w14:textId="77777777" w:rsidR="008D56F6" w:rsidRPr="00353C20" w:rsidRDefault="008D56F6" w:rsidP="008D56F6">
      <w:pPr>
        <w:rPr>
          <w:rFonts w:ascii="Times New Roman" w:hAnsi="Times New Roman" w:cs="Times New Roman"/>
          <w:szCs w:val="24"/>
        </w:rPr>
      </w:pPr>
      <w:r w:rsidRPr="00353C20">
        <w:rPr>
          <w:rFonts w:ascii="Times New Roman" w:eastAsia="Times" w:hAnsi="Times New Roman" w:cs="Times New Roman"/>
          <w:color w:val="000000"/>
          <w:szCs w:val="24"/>
        </w:rPr>
        <w:t>Thus the normalization of the given relation is created the simplified tables with suitable constraint successfully.</w:t>
      </w:r>
    </w:p>
    <w:p w14:paraId="2183E836" w14:textId="77777777" w:rsidR="00B831C4" w:rsidRDefault="00B831C4" w:rsidP="00CA4A3E">
      <w:pPr>
        <w:jc w:val="center"/>
      </w:pPr>
    </w:p>
    <w:sectPr w:rsidR="00B831C4">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63EAA" w14:textId="77777777" w:rsidR="00260C8D" w:rsidRDefault="00260C8D">
      <w:pPr>
        <w:spacing w:line="240" w:lineRule="auto"/>
      </w:pPr>
      <w:r>
        <w:separator/>
      </w:r>
    </w:p>
  </w:endnote>
  <w:endnote w:type="continuationSeparator" w:id="0">
    <w:p w14:paraId="0B431F2D" w14:textId="77777777" w:rsidR="00260C8D" w:rsidRDefault="00260C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Times">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156F1A">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514B2" w14:textId="77777777" w:rsidR="00260C8D" w:rsidRDefault="00260C8D">
      <w:pPr>
        <w:spacing w:after="0"/>
      </w:pPr>
      <w:r>
        <w:separator/>
      </w:r>
    </w:p>
  </w:footnote>
  <w:footnote w:type="continuationSeparator" w:id="0">
    <w:p w14:paraId="6B9D177A" w14:textId="77777777" w:rsidR="00260C8D" w:rsidRDefault="00260C8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3B14BD"/>
    <w:multiLevelType w:val="multilevel"/>
    <w:tmpl w:val="7BF63064"/>
    <w:lvl w:ilvl="0">
      <w:start w:val="5"/>
      <w:numFmt w:val="decimal"/>
      <w:lvlText w:val="%1"/>
      <w:lvlJc w:val="left"/>
      <w:pPr>
        <w:ind w:left="360" w:hanging="360"/>
      </w:pPr>
      <w:rPr>
        <w:rFonts w:hint="default"/>
      </w:rPr>
    </w:lvl>
    <w:lvl w:ilvl="1">
      <w:start w:val="1"/>
      <w:numFmt w:val="decimal"/>
      <w:lvlText w:val="%1.%2"/>
      <w:lvlJc w:val="left"/>
      <w:pPr>
        <w:ind w:left="1216" w:hanging="360"/>
      </w:pPr>
      <w:rPr>
        <w:rFonts w:hint="default"/>
      </w:rPr>
    </w:lvl>
    <w:lvl w:ilvl="2">
      <w:start w:val="1"/>
      <w:numFmt w:val="decimal"/>
      <w:lvlText w:val="%1.%2.%3"/>
      <w:lvlJc w:val="left"/>
      <w:pPr>
        <w:ind w:left="2432" w:hanging="720"/>
      </w:pPr>
      <w:rPr>
        <w:rFonts w:hint="default"/>
      </w:rPr>
    </w:lvl>
    <w:lvl w:ilvl="3">
      <w:start w:val="1"/>
      <w:numFmt w:val="decimal"/>
      <w:lvlText w:val="%1.%2.%3.%4"/>
      <w:lvlJc w:val="left"/>
      <w:pPr>
        <w:ind w:left="3288" w:hanging="72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360" w:hanging="108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432" w:hanging="1440"/>
      </w:pPr>
      <w:rPr>
        <w:rFonts w:hint="default"/>
      </w:rPr>
    </w:lvl>
    <w:lvl w:ilvl="8">
      <w:start w:val="1"/>
      <w:numFmt w:val="decimal"/>
      <w:lvlText w:val="%1.%2.%3.%4.%5.%6.%7.%8.%9"/>
      <w:lvlJc w:val="left"/>
      <w:pPr>
        <w:ind w:left="8648" w:hanging="1800"/>
      </w:pPr>
      <w:rPr>
        <w:rFonts w:hint="default"/>
      </w:rPr>
    </w:lvl>
  </w:abstractNum>
  <w:abstractNum w:abstractNumId="7"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E4759D"/>
    <w:multiLevelType w:val="hybridMultilevel"/>
    <w:tmpl w:val="C52248B0"/>
    <w:lvl w:ilvl="0" w:tplc="C81A3CF6">
      <w:start w:val="1"/>
      <w:numFmt w:val="decimal"/>
      <w:lvlText w:val="%1."/>
      <w:lvlJc w:val="left"/>
      <w:pPr>
        <w:ind w:left="1096" w:hanging="240"/>
      </w:pPr>
      <w:rPr>
        <w:rFonts w:ascii="Times New Roman" w:eastAsia="Times New Roman" w:hAnsi="Times New Roman" w:cs="Times New Roman" w:hint="default"/>
        <w:b/>
        <w:bCs/>
        <w:w w:val="10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2D222A"/>
    <w:multiLevelType w:val="hybridMultilevel"/>
    <w:tmpl w:val="4A46DDC0"/>
    <w:lvl w:ilvl="0" w:tplc="19C87FD4">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15:restartNumberingAfterBreak="0">
    <w:nsid w:val="0A045F7A"/>
    <w:multiLevelType w:val="hybridMultilevel"/>
    <w:tmpl w:val="48C8B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240ACB"/>
    <w:multiLevelType w:val="multilevel"/>
    <w:tmpl w:val="8D5ECDD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9D6929"/>
    <w:multiLevelType w:val="multilevel"/>
    <w:tmpl w:val="187A3E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B81518"/>
    <w:multiLevelType w:val="hybridMultilevel"/>
    <w:tmpl w:val="DEC279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C344A0"/>
    <w:multiLevelType w:val="multilevel"/>
    <w:tmpl w:val="022007C6"/>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46E44F8"/>
    <w:multiLevelType w:val="hybridMultilevel"/>
    <w:tmpl w:val="19C055B6"/>
    <w:lvl w:ilvl="0" w:tplc="0E541A8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33E012F"/>
    <w:multiLevelType w:val="hybridMultilevel"/>
    <w:tmpl w:val="26AAA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8084F0D"/>
    <w:multiLevelType w:val="multilevel"/>
    <w:tmpl w:val="C51682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20"/>
  </w:num>
  <w:num w:numId="8" w16cid:durableId="1436559041">
    <w:abstractNumId w:val="12"/>
  </w:num>
  <w:num w:numId="9" w16cid:durableId="2000499734">
    <w:abstractNumId w:val="19"/>
  </w:num>
  <w:num w:numId="10" w16cid:durableId="851724120">
    <w:abstractNumId w:val="7"/>
  </w:num>
  <w:num w:numId="11" w16cid:durableId="135344716">
    <w:abstractNumId w:val="14"/>
  </w:num>
  <w:num w:numId="12" w16cid:durableId="1029256311">
    <w:abstractNumId w:val="8"/>
  </w:num>
  <w:num w:numId="13" w16cid:durableId="1943950186">
    <w:abstractNumId w:val="13"/>
  </w:num>
  <w:num w:numId="14" w16cid:durableId="944649998">
    <w:abstractNumId w:val="11"/>
  </w:num>
  <w:num w:numId="15" w16cid:durableId="1704788834">
    <w:abstractNumId w:val="6"/>
  </w:num>
  <w:num w:numId="16" w16cid:durableId="906915462">
    <w:abstractNumId w:val="18"/>
  </w:num>
  <w:num w:numId="17" w16cid:durableId="1077172298">
    <w:abstractNumId w:val="15"/>
  </w:num>
  <w:num w:numId="18" w16cid:durableId="95752432">
    <w:abstractNumId w:val="9"/>
  </w:num>
  <w:num w:numId="19" w16cid:durableId="1025407352">
    <w:abstractNumId w:val="10"/>
  </w:num>
  <w:num w:numId="20" w16cid:durableId="2114090199">
    <w:abstractNumId w:val="17"/>
  </w:num>
  <w:num w:numId="21" w16cid:durableId="16404510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8342E"/>
    <w:rsid w:val="000E52F4"/>
    <w:rsid w:val="00121C8C"/>
    <w:rsid w:val="0015074B"/>
    <w:rsid w:val="00156F1A"/>
    <w:rsid w:val="00163AFF"/>
    <w:rsid w:val="00176D2D"/>
    <w:rsid w:val="00260C8D"/>
    <w:rsid w:val="00264DE1"/>
    <w:rsid w:val="0029639D"/>
    <w:rsid w:val="002D5F4D"/>
    <w:rsid w:val="002D7C8B"/>
    <w:rsid w:val="002E00A0"/>
    <w:rsid w:val="002E6DF9"/>
    <w:rsid w:val="00326F90"/>
    <w:rsid w:val="00370A5E"/>
    <w:rsid w:val="00376C1E"/>
    <w:rsid w:val="00396403"/>
    <w:rsid w:val="003D2FFC"/>
    <w:rsid w:val="003D3528"/>
    <w:rsid w:val="003F68B2"/>
    <w:rsid w:val="004303F9"/>
    <w:rsid w:val="004565D5"/>
    <w:rsid w:val="004F37FD"/>
    <w:rsid w:val="00515698"/>
    <w:rsid w:val="00522E79"/>
    <w:rsid w:val="00526AE2"/>
    <w:rsid w:val="006335F1"/>
    <w:rsid w:val="006411F2"/>
    <w:rsid w:val="0066337F"/>
    <w:rsid w:val="006C335B"/>
    <w:rsid w:val="006F1245"/>
    <w:rsid w:val="00727977"/>
    <w:rsid w:val="007B7D2A"/>
    <w:rsid w:val="007C1F33"/>
    <w:rsid w:val="0081711F"/>
    <w:rsid w:val="008262CD"/>
    <w:rsid w:val="00826549"/>
    <w:rsid w:val="008A4592"/>
    <w:rsid w:val="008C271D"/>
    <w:rsid w:val="008D56F6"/>
    <w:rsid w:val="009259D1"/>
    <w:rsid w:val="00925FC8"/>
    <w:rsid w:val="009A1F84"/>
    <w:rsid w:val="009B73C4"/>
    <w:rsid w:val="009B77E4"/>
    <w:rsid w:val="00AA1D8D"/>
    <w:rsid w:val="00AD2B4F"/>
    <w:rsid w:val="00AE6C71"/>
    <w:rsid w:val="00B47730"/>
    <w:rsid w:val="00B55417"/>
    <w:rsid w:val="00B831C4"/>
    <w:rsid w:val="00BB70CC"/>
    <w:rsid w:val="00BB738A"/>
    <w:rsid w:val="00BE2CB4"/>
    <w:rsid w:val="00BF5256"/>
    <w:rsid w:val="00C03072"/>
    <w:rsid w:val="00C24503"/>
    <w:rsid w:val="00C35FB5"/>
    <w:rsid w:val="00C57F10"/>
    <w:rsid w:val="00C666A9"/>
    <w:rsid w:val="00CA4A3E"/>
    <w:rsid w:val="00CB0664"/>
    <w:rsid w:val="00CC6BF4"/>
    <w:rsid w:val="00CD3C6D"/>
    <w:rsid w:val="00DB6A2D"/>
    <w:rsid w:val="00DD1E60"/>
    <w:rsid w:val="00DD7637"/>
    <w:rsid w:val="00E05A05"/>
    <w:rsid w:val="00E25CFC"/>
    <w:rsid w:val="00E42476"/>
    <w:rsid w:val="00E53A46"/>
    <w:rsid w:val="00F40FE5"/>
    <w:rsid w:val="00F41827"/>
    <w:rsid w:val="00F537B4"/>
    <w:rsid w:val="00F6354F"/>
    <w:rsid w:val="00F807F8"/>
    <w:rsid w:val="00FC693F"/>
    <w:rsid w:val="00FC7204"/>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 w:type="character" w:styleId="Hyperlink">
    <w:name w:val="Hyperlink"/>
    <w:basedOn w:val="DefaultParagraphFont"/>
    <w:uiPriority w:val="99"/>
    <w:unhideWhenUsed/>
    <w:qFormat/>
    <w:rsid w:val="000834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theme" Target="theme/theme1.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footer" Target="footer1.xml" /><Relationship Id="rId5" Type="http://schemas.openxmlformats.org/officeDocument/2006/relationships/settings" Target="settings.xml" /><Relationship Id="rId10" Type="http://schemas.openxmlformats.org/officeDocument/2006/relationships/image" Target="media/image2.png" /><Relationship Id="rId4" Type="http://schemas.openxmlformats.org/officeDocument/2006/relationships/styles" Target="styles.xml" /><Relationship Id="rId9"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981</Words>
  <Characters>5598</Characters>
  <Application>Microsoft Office Word</Application>
  <DocSecurity>0</DocSecurity>
  <Lines>46</Lines>
  <Paragraphs>13</Paragraphs>
  <ScaleCrop>false</ScaleCrop>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Albin Reshmi</cp:lastModifiedBy>
  <cp:revision>2</cp:revision>
  <cp:lastPrinted>2025-10-15T00:45:00Z</cp:lastPrinted>
  <dcterms:created xsi:type="dcterms:W3CDTF">2025-11-03T03:04:00Z</dcterms:created>
  <dcterms:modified xsi:type="dcterms:W3CDTF">2025-11-03T03:04:00Z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