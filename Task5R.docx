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E545F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 w:rsidRPr="00E545F3"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E545F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E545F3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E545F3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E545F3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E545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E545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E545F3">
      <w:pPr>
        <w:jc w:val="center"/>
      </w:pPr>
      <w:r>
        <w:t>Academic Year: 2025–2026</w:t>
      </w:r>
    </w:p>
    <w:p w14:paraId="0CB1D686" w14:textId="77777777" w:rsidR="00B831C4" w:rsidRDefault="00E545F3">
      <w:pPr>
        <w:jc w:val="center"/>
      </w:pPr>
      <w:r>
        <w:t>SUMMER SEMESTER - SS2526</w:t>
      </w:r>
    </w:p>
    <w:p w14:paraId="1D7F9BBD" w14:textId="77777777" w:rsidR="00B831C4" w:rsidRDefault="00E545F3">
      <w:r>
        <w:br/>
        <w:t>Course Code</w:t>
      </w:r>
      <w:r>
        <w:tab/>
        <w:t>: 10211CS207</w:t>
      </w:r>
    </w:p>
    <w:p w14:paraId="438658F5" w14:textId="77777777" w:rsidR="00B831C4" w:rsidRDefault="00E545F3">
      <w:r>
        <w:t>Course Name</w:t>
      </w:r>
      <w:r>
        <w:tab/>
        <w:t>: Database Management Systems</w:t>
      </w:r>
    </w:p>
    <w:p w14:paraId="140F8ACB" w14:textId="03020E69" w:rsidR="00B831C4" w:rsidRDefault="00E545F3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3A85A8DF" w:rsidR="00B831C4" w:rsidRDefault="00E545F3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E545F3">
      <w:proofErr w:type="spellStart"/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</w:t>
      </w:r>
      <w:proofErr w:type="spellEnd"/>
      <w:r w:rsidR="006335F1" w:rsidRPr="006335F1">
        <w:rPr>
          <w:rFonts w:ascii="Times New Roman" w:hAnsi="Times New Roman" w:cs="Times New Roman"/>
          <w:szCs w:val="24"/>
        </w:rPr>
        <w:t xml:space="preserve"> Join Queries, equivalent, and/or recursive queries</w:t>
      </w:r>
    </w:p>
    <w:p w14:paraId="1D2BCD18" w14:textId="77777777" w:rsidR="00B831C4" w:rsidRDefault="00E545F3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E545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E545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E545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6CD1668" w:rsidR="00B831C4" w:rsidRPr="00E545F3" w:rsidRDefault="00E545F3">
            <w:pPr>
              <w:spacing w:after="0" w:line="240" w:lineRule="auto"/>
            </w:pPr>
            <w:r w:rsidRPr="00E545F3">
              <w:t>VTU2</w:t>
            </w:r>
            <w:r>
              <w:t>9838</w:t>
            </w:r>
          </w:p>
        </w:tc>
        <w:tc>
          <w:tcPr>
            <w:tcW w:w="2468" w:type="dxa"/>
            <w:vAlign w:val="bottom"/>
          </w:tcPr>
          <w:p w14:paraId="7294EA52" w14:textId="1998381D" w:rsidR="00B831C4" w:rsidRPr="00E545F3" w:rsidRDefault="00E545F3">
            <w:pPr>
              <w:spacing w:after="0" w:line="240" w:lineRule="auto"/>
            </w:pPr>
            <w:r w:rsidRPr="00E545F3">
              <w:t>2</w:t>
            </w:r>
            <w:r>
              <w:t>4UECS1109</w:t>
            </w:r>
          </w:p>
        </w:tc>
        <w:tc>
          <w:tcPr>
            <w:tcW w:w="4809" w:type="dxa"/>
            <w:vAlign w:val="bottom"/>
          </w:tcPr>
          <w:p w14:paraId="55EE313E" w14:textId="3E02C634" w:rsidR="00B831C4" w:rsidRPr="00E545F3" w:rsidRDefault="00E545F3">
            <w:pPr>
              <w:spacing w:after="0" w:line="240" w:lineRule="auto"/>
            </w:pPr>
            <w:proofErr w:type="spellStart"/>
            <w:r>
              <w:t>Albin</w:t>
            </w:r>
            <w:proofErr w:type="spellEnd"/>
            <w:r>
              <w:t xml:space="preserve"> </w:t>
            </w:r>
            <w:proofErr w:type="spellStart"/>
            <w:r>
              <w:t>Reshmi</w:t>
            </w:r>
            <w:proofErr w:type="spellEnd"/>
          </w:p>
        </w:tc>
      </w:tr>
    </w:tbl>
    <w:p w14:paraId="1C5ED215" w14:textId="77777777" w:rsidR="00B831C4" w:rsidRDefault="00E545F3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cb.Name</w:t>
      </w:r>
      <w:proofErr w:type="spell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r w:rsidRPr="00353C20">
        <w:t>cb.BoardID</w:t>
      </w:r>
      <w:proofErr w:type="spellEnd"/>
      <w:r w:rsidRPr="00353C20">
        <w:t xml:space="preserve"> = </w:t>
      </w:r>
      <w:proofErr w:type="spellStart"/>
      <w:r w:rsidRPr="00353C20">
        <w:t>t.BoardID</w:t>
      </w:r>
      <w:proofErr w:type="spellEnd"/>
      <w:r w:rsidRPr="00353C20">
        <w:t>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m.matchID</w:t>
      </w:r>
      <w:proofErr w:type="spellEnd"/>
      <w:r w:rsidRPr="00353C20">
        <w:t xml:space="preserve">, t1.name AS team1_name, t1.captain AS team1_captain, t2.name AS team2_name, t2.captain AS team2_captain FROM match m JOIN team t1 ON </w:t>
      </w:r>
      <w:proofErr w:type="spellStart"/>
      <w:r w:rsidRPr="00353C20">
        <w:t>m.teamID</w:t>
      </w:r>
      <w:proofErr w:type="spellEnd"/>
      <w:r w:rsidRPr="00353C20">
        <w:t xml:space="preserve"> = t1.teamID JOIN team t2 ON </w:t>
      </w:r>
      <w:proofErr w:type="spellStart"/>
      <w:r w:rsidRPr="00353C20">
        <w:t>m.playerID</w:t>
      </w:r>
      <w:proofErr w:type="spellEnd"/>
      <w:r w:rsidRPr="00353C20">
        <w:t xml:space="preserve">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Team, COUNT(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MatchesPlayed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LEFT JOIN Match </w:t>
      </w:r>
      <w:proofErr w:type="spellStart"/>
      <w:r w:rsidRPr="00353C20">
        <w:rPr>
          <w:rFonts w:ascii="Times New Roman" w:hAnsi="Times New Roman" w:cs="Times New Roman"/>
          <w:szCs w:val="24"/>
        </w:rPr>
        <w:t>mt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GROUP BY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, </w:t>
      </w:r>
      <w:proofErr w:type="spellStart"/>
      <w:r w:rsidRPr="00353C20">
        <w:t>p.teamID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 xml:space="preserve"> FROM player p JOIN team t ON </w:t>
      </w:r>
      <w:proofErr w:type="spellStart"/>
      <w:r w:rsidRPr="00353C20">
        <w:t>p.teamID</w:t>
      </w:r>
      <w:proofErr w:type="spellEnd"/>
      <w:r w:rsidRPr="00353C20">
        <w:t xml:space="preserve"> = 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t.name</w:t>
      </w:r>
      <w:proofErr w:type="spellEnd"/>
      <w:r w:rsidRPr="00353C20">
        <w:t xml:space="preserve">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, COUNT(</w:t>
      </w:r>
      <w:proofErr w:type="spellStart"/>
      <w:r w:rsidRPr="00353C20">
        <w:t>m.MatchID</w:t>
      </w:r>
      <w:proofErr w:type="spell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 xml:space="preserve">(m.result,1,5) GROUP BY </w:t>
      </w:r>
      <w:proofErr w:type="spellStart"/>
      <w:r w:rsidRPr="00353C20">
        <w:t>t.TeamID</w:t>
      </w:r>
      <w:proofErr w:type="spellEnd"/>
      <w:r w:rsidRPr="00353C20">
        <w:t xml:space="preserve">, </w:t>
      </w:r>
      <w:proofErr w:type="spellStart"/>
      <w:r w:rsidRPr="00353C20">
        <w:t>t.Name</w:t>
      </w:r>
      <w:proofErr w:type="spellEnd"/>
      <w:r w:rsidRPr="00353C20">
        <w:t xml:space="preserve">, </w:t>
      </w:r>
      <w:proofErr w:type="spellStart"/>
      <w:r w:rsidRPr="00353C20">
        <w:t>t.Coach</w:t>
      </w:r>
      <w:proofErr w:type="spellEnd"/>
      <w:r w:rsidRPr="00353C20">
        <w:t xml:space="preserve">, </w:t>
      </w:r>
      <w:proofErr w:type="spellStart"/>
      <w:r w:rsidRPr="00353C20">
        <w:t>t.Captain</w:t>
      </w:r>
      <w:proofErr w:type="spellEnd"/>
      <w:r w:rsidRPr="00353C20">
        <w:t>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r w:rsidRPr="00353C20">
        <w:t>t.Name</w:t>
      </w:r>
      <w:proofErr w:type="spell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COUNT(*) AS </w:t>
      </w:r>
      <w:proofErr w:type="spellStart"/>
      <w:r w:rsidRPr="00353C20">
        <w:t>TotalTieMatches</w:t>
      </w:r>
      <w:proofErr w:type="spellEnd"/>
      <w:r w:rsidRPr="00353C20">
        <w:t xml:space="preserve"> FROM Team t JOIN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mt</w:t>
      </w:r>
      <w:proofErr w:type="spellEnd"/>
      <w:r w:rsidRPr="00353C20">
        <w:t xml:space="preserve"> ON </w:t>
      </w:r>
      <w:proofErr w:type="spellStart"/>
      <w:r w:rsidRPr="00353C20">
        <w:t>t.TeamID</w:t>
      </w:r>
      <w:proofErr w:type="spellEnd"/>
      <w:r w:rsidRPr="00353C20">
        <w:t xml:space="preserve"> = </w:t>
      </w:r>
      <w:proofErr w:type="spellStart"/>
      <w:r w:rsidRPr="00353C20">
        <w:t>mt.TeamID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r w:rsidRPr="00353C20">
        <w:t>mt.MatchID</w:t>
      </w:r>
      <w:proofErr w:type="spellEnd"/>
      <w:r w:rsidRPr="00353C20">
        <w:t xml:space="preserve"> = </w:t>
      </w:r>
      <w:proofErr w:type="spellStart"/>
      <w:r w:rsidRPr="00353C20">
        <w:t>m.MatchID</w:t>
      </w:r>
      <w:proofErr w:type="spellEnd"/>
      <w:r w:rsidRPr="00353C20">
        <w:t xml:space="preserve"> WHERE </w:t>
      </w:r>
      <w:proofErr w:type="spellStart"/>
      <w:r w:rsidRPr="00353C20">
        <w:t>m.Result</w:t>
      </w:r>
      <w:proofErr w:type="spellEnd"/>
      <w:r w:rsidRPr="00353C20">
        <w:t xml:space="preserve"> = 'Tie' GROUP BY </w:t>
      </w:r>
      <w:proofErr w:type="spellStart"/>
      <w:r w:rsidRPr="00353C20">
        <w:t>t.Name</w:t>
      </w:r>
      <w:proofErr w:type="spellEnd"/>
      <w:r w:rsidRPr="00353C20">
        <w:t>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r w:rsidRPr="00353C20">
        <w:t>mr.teamID</w:t>
      </w:r>
      <w:proofErr w:type="spell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r w:rsidRPr="00353C20">
        <w:t xml:space="preserve"> where </w:t>
      </w:r>
      <w:proofErr w:type="spellStart"/>
      <w:r w:rsidRPr="00353C20">
        <w:t>mr.result</w:t>
      </w:r>
      <w:proofErr w:type="spellEnd"/>
      <w:r w:rsidRPr="00353C20">
        <w:t>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r w:rsidRPr="00353C20">
        <w:t>p.PlayerID</w:t>
      </w:r>
      <w:proofErr w:type="spellEnd"/>
      <w:r w:rsidRPr="00353C20">
        <w:t xml:space="preserve">, </w:t>
      </w:r>
      <w:proofErr w:type="spellStart"/>
      <w:r w:rsidRPr="00353C20">
        <w:t>p.FName</w:t>
      </w:r>
      <w:proofErr w:type="spell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r w:rsidRPr="00353C20">
        <w:t>p.Age</w:t>
      </w:r>
      <w:proofErr w:type="spellEnd"/>
      <w:r w:rsidRPr="00353C20">
        <w:t xml:space="preserve">, </w:t>
      </w:r>
      <w:proofErr w:type="spellStart"/>
      <w:r w:rsidRPr="00353C20">
        <w:t>m.MatchID</w:t>
      </w:r>
      <w:proofErr w:type="spellEnd"/>
      <w:r w:rsidRPr="00353C20">
        <w:t xml:space="preserve">, </w:t>
      </w:r>
      <w:proofErr w:type="spellStart"/>
      <w:r w:rsidRPr="00353C20">
        <w:t>m.match_Date</w:t>
      </w:r>
      <w:proofErr w:type="spellEnd"/>
      <w:r w:rsidRPr="00353C20">
        <w:t xml:space="preserve">, m.Time1, </w:t>
      </w:r>
      <w:proofErr w:type="spellStart"/>
      <w:r w:rsidRPr="00353C20">
        <w:t>m.Result</w:t>
      </w:r>
      <w:proofErr w:type="spellEnd"/>
      <w:r w:rsidRPr="00353C20">
        <w:t xml:space="preserve"> FROM Player p, match m where </w:t>
      </w:r>
      <w:proofErr w:type="spellStart"/>
      <w:r w:rsidRPr="00353C20">
        <w:t>p.playerID</w:t>
      </w:r>
      <w:proofErr w:type="spellEnd"/>
      <w:r w:rsidRPr="00353C20">
        <w:t xml:space="preserve"> in(select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in(select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JOIN player p ON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  <w:proofErr w:type="spellEnd"/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B29E" w14:textId="77777777" w:rsidR="00A24B9C" w:rsidRDefault="00A24B9C">
      <w:pPr>
        <w:spacing w:line="240" w:lineRule="auto"/>
      </w:pPr>
      <w:r>
        <w:separator/>
      </w:r>
    </w:p>
  </w:endnote>
  <w:endnote w:type="continuationSeparator" w:id="0">
    <w:p w14:paraId="021F6290" w14:textId="77777777" w:rsidR="00A24B9C" w:rsidRDefault="00A24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E545F3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B46D9" w14:textId="77777777" w:rsidR="00A24B9C" w:rsidRDefault="00A24B9C">
      <w:pPr>
        <w:spacing w:after="0"/>
      </w:pPr>
      <w:r>
        <w:separator/>
      </w:r>
    </w:p>
  </w:footnote>
  <w:footnote w:type="continuationSeparator" w:id="0">
    <w:p w14:paraId="73875700" w14:textId="77777777" w:rsidR="00A24B9C" w:rsidRDefault="00A24B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66128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40FF1"/>
    <w:rsid w:val="00565A0B"/>
    <w:rsid w:val="006335F1"/>
    <w:rsid w:val="006411F2"/>
    <w:rsid w:val="0066337F"/>
    <w:rsid w:val="006C335B"/>
    <w:rsid w:val="006F1245"/>
    <w:rsid w:val="00727977"/>
    <w:rsid w:val="007B7D2A"/>
    <w:rsid w:val="00820654"/>
    <w:rsid w:val="008262CD"/>
    <w:rsid w:val="00826549"/>
    <w:rsid w:val="008A4592"/>
    <w:rsid w:val="008C271D"/>
    <w:rsid w:val="00900277"/>
    <w:rsid w:val="00925FC8"/>
    <w:rsid w:val="009909C3"/>
    <w:rsid w:val="009B77E4"/>
    <w:rsid w:val="009F5DA6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E545F3"/>
    <w:rsid w:val="00F41827"/>
    <w:rsid w:val="00F537B4"/>
    <w:rsid w:val="00F53A03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Albin Reshmi</cp:lastModifiedBy>
  <cp:revision>2</cp:revision>
  <cp:lastPrinted>2025-10-15T00:45:00Z</cp:lastPrinted>
  <dcterms:created xsi:type="dcterms:W3CDTF">2025-11-03T02:44:00Z</dcterms:created>
  <dcterms:modified xsi:type="dcterms:W3CDTF">2025-11-03T02:44:00Z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