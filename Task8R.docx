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751C0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Vel</w:t>
      </w:r>
      <w:proofErr w:type="spellEnd"/>
      <w:r>
        <w:rPr>
          <w:rFonts w:ascii="Times New Roman" w:hAnsi="Times New Roman"/>
          <w:b/>
          <w:szCs w:val="24"/>
        </w:rPr>
        <w:t xml:space="preserve"> Tech </w:t>
      </w:r>
      <w:proofErr w:type="spellStart"/>
      <w:r>
        <w:rPr>
          <w:rFonts w:ascii="Times New Roman" w:hAnsi="Times New Roman"/>
          <w:b/>
          <w:szCs w:val="24"/>
        </w:rPr>
        <w:t>Rangarajan</w:t>
      </w:r>
      <w:proofErr w:type="spellEnd"/>
      <w:r>
        <w:rPr>
          <w:rFonts w:ascii="Times New Roman" w:hAnsi="Times New Roman"/>
          <w:b/>
          <w:szCs w:val="24"/>
        </w:rPr>
        <w:t xml:space="preserve"> Dr. </w:t>
      </w:r>
      <w:proofErr w:type="spellStart"/>
      <w:r>
        <w:rPr>
          <w:rFonts w:ascii="Times New Roman" w:hAnsi="Times New Roman"/>
          <w:b/>
          <w:szCs w:val="24"/>
        </w:rPr>
        <w:t>Sagunthala</w:t>
      </w:r>
      <w:proofErr w:type="spellEnd"/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 w14:paraId="7894C406" w14:textId="77777777" w:rsidR="00B831C4" w:rsidRDefault="00751C0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751C04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751C04">
      <w:pPr>
        <w:spacing w:after="0" w:line="240" w:lineRule="auto"/>
        <w:jc w:val="center"/>
      </w:pPr>
      <w:proofErr w:type="spellStart"/>
      <w:r>
        <w:rPr>
          <w:rFonts w:ascii="Times New Roman" w:hAnsi="Times New Roman"/>
          <w:b/>
          <w:szCs w:val="24"/>
        </w:rPr>
        <w:t>B.Tech</w:t>
      </w:r>
      <w:proofErr w:type="spellEnd"/>
      <w:r>
        <w:rPr>
          <w:rFonts w:ascii="Times New Roman" w:hAnsi="Times New Roman"/>
          <w:b/>
          <w:szCs w:val="24"/>
        </w:rPr>
        <w:t>. – Computer Science and Engineering</w:t>
      </w:r>
    </w:p>
    <w:p w14:paraId="1F3C1F26" w14:textId="77777777" w:rsidR="00B831C4" w:rsidRDefault="00751C0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751C0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751C0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751C04">
      <w:pPr>
        <w:jc w:val="center"/>
      </w:pPr>
      <w:r>
        <w:t>Academic Year: 2025–2026</w:t>
      </w:r>
    </w:p>
    <w:p w14:paraId="0CB1D686" w14:textId="77777777" w:rsidR="00B831C4" w:rsidRDefault="00751C04">
      <w:pPr>
        <w:jc w:val="center"/>
      </w:pPr>
      <w:r>
        <w:t>SUMMER SEMESTER - SS2526</w:t>
      </w:r>
    </w:p>
    <w:p w14:paraId="1D7F9BBD" w14:textId="77777777" w:rsidR="00B831C4" w:rsidRDefault="00751C04">
      <w:r>
        <w:br/>
        <w:t>Course Code</w:t>
      </w:r>
      <w:r>
        <w:tab/>
        <w:t>: 10211CS207</w:t>
      </w:r>
    </w:p>
    <w:p w14:paraId="438658F5" w14:textId="77777777" w:rsidR="00B831C4" w:rsidRDefault="00751C04">
      <w:r>
        <w:t>Course Name</w:t>
      </w:r>
      <w:r>
        <w:tab/>
        <w:t>: Database Management Systems</w:t>
      </w:r>
    </w:p>
    <w:p w14:paraId="140F8ACB" w14:textId="03020E69" w:rsidR="00B831C4" w:rsidRDefault="00751C04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751C04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751C04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751C04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751C0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751C0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751C0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E169425" w:rsidR="00B831C4" w:rsidRPr="00BB70CC" w:rsidRDefault="00751C04">
            <w:pPr>
              <w:spacing w:after="0" w:line="240" w:lineRule="auto"/>
              <w:rPr>
                <w:highlight w:val="yellow"/>
              </w:rPr>
            </w:pPr>
            <w:r w:rsidRPr="00751C04">
              <w:t>VTU29</w:t>
            </w:r>
            <w:r>
              <w:t>838</w:t>
            </w:r>
          </w:p>
        </w:tc>
        <w:tc>
          <w:tcPr>
            <w:tcW w:w="2468" w:type="dxa"/>
            <w:vAlign w:val="bottom"/>
          </w:tcPr>
          <w:p w14:paraId="7294EA52" w14:textId="09E328D9" w:rsidR="00B831C4" w:rsidRPr="00751C04" w:rsidRDefault="00751C04">
            <w:pPr>
              <w:spacing w:after="0" w:line="240" w:lineRule="auto"/>
            </w:pPr>
            <w:r w:rsidRPr="00751C04">
              <w:t>24UECS</w:t>
            </w:r>
            <w:r>
              <w:t>1109</w:t>
            </w:r>
          </w:p>
        </w:tc>
        <w:tc>
          <w:tcPr>
            <w:tcW w:w="4809" w:type="dxa"/>
            <w:vAlign w:val="bottom"/>
          </w:tcPr>
          <w:p w14:paraId="55EE313E" w14:textId="0B7A2A86" w:rsidR="00B831C4" w:rsidRPr="00751C04" w:rsidRDefault="00751C04">
            <w:pPr>
              <w:spacing w:after="0" w:line="240" w:lineRule="auto"/>
            </w:pPr>
            <w:proofErr w:type="spellStart"/>
            <w:r>
              <w:t>Albin</w:t>
            </w:r>
            <w:proofErr w:type="spellEnd"/>
            <w:r>
              <w:t xml:space="preserve"> </w:t>
            </w:r>
            <w:proofErr w:type="spellStart"/>
            <w:r>
              <w:t>Reshmi</w:t>
            </w:r>
            <w:proofErr w:type="spellEnd"/>
          </w:p>
        </w:tc>
      </w:tr>
    </w:tbl>
    <w:p w14:paraId="1C5ED215" w14:textId="77777777" w:rsidR="00B831C4" w:rsidRDefault="00751C04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 xml:space="preserve">Step 1: Install Mongo </w:t>
      </w:r>
      <w:proofErr w:type="spellStart"/>
      <w:r w:rsidRPr="00353C20">
        <w:t>db</w:t>
      </w:r>
      <w:proofErr w:type="spellEnd"/>
      <w:r w:rsidRPr="00353C20">
        <w:t xml:space="preserve">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 xml:space="preserve">Step 2: install </w:t>
      </w:r>
      <w:proofErr w:type="spellStart"/>
      <w:r w:rsidRPr="00353C20">
        <w:t>Mongosh</w:t>
      </w:r>
      <w:proofErr w:type="spellEnd"/>
      <w:r w:rsidRPr="00353C20">
        <w:t xml:space="preserve">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 xml:space="preserve">3.6 Click New and add the </w:t>
      </w:r>
      <w:proofErr w:type="spellStart"/>
      <w:r w:rsidRPr="00353C20">
        <w:t>filepath</w:t>
      </w:r>
      <w:proofErr w:type="spellEnd"/>
      <w:r w:rsidRPr="00353C20">
        <w:t xml:space="preserve"> to your </w:t>
      </w:r>
      <w:proofErr w:type="spellStart"/>
      <w:r w:rsidRPr="00353C20">
        <w:t>mongosh</w:t>
      </w:r>
      <w:proofErr w:type="spellEnd"/>
      <w:r w:rsidRPr="00353C20">
        <w:t xml:space="preserve">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</w:t>
      </w:r>
      <w:proofErr w:type="spellStart"/>
      <w:r w:rsidRPr="00353C20">
        <w:t>mongosh</w:t>
      </w:r>
      <w:proofErr w:type="spellEnd"/>
      <w:r w:rsidRPr="00353C20">
        <w:t xml:space="preserve">, open a command prompt and enter the </w:t>
      </w:r>
      <w:proofErr w:type="spellStart"/>
      <w:r w:rsidRPr="00353C20">
        <w:t>mongosh</w:t>
      </w:r>
      <w:proofErr w:type="spellEnd"/>
      <w:r w:rsidRPr="00353C20">
        <w:t xml:space="preserve">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proofErr w:type="spellStart"/>
      <w:r w:rsidRPr="00353C20">
        <w:t>db.createCollection</w:t>
      </w:r>
      <w:proofErr w:type="spellEnd"/>
      <w:r w:rsidRPr="00353C20">
        <w:t>("</w:t>
      </w:r>
      <w:proofErr w:type="spellStart"/>
      <w:r w:rsidRPr="00353C20">
        <w:t>CricketBorad</w:t>
      </w:r>
      <w:proofErr w:type="spellEnd"/>
      <w:r w:rsidRPr="00353C20">
        <w:t>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&gt; </w:t>
      </w:r>
      <w:proofErr w:type="spellStart"/>
      <w:r w:rsidRPr="00353C20">
        <w:rPr>
          <w:rFonts w:ascii="Times New Roman" w:hAnsi="Times New Roman" w:cs="Times New Roman"/>
          <w:szCs w:val="24"/>
        </w:rPr>
        <w:t>db.CricketBoard.insertOne</w:t>
      </w:r>
      <w:proofErr w:type="spellEnd"/>
      <w:r w:rsidRPr="00353C20">
        <w:rPr>
          <w:rFonts w:ascii="Times New Roman" w:hAnsi="Times New Roman" w:cs="Times New Roman"/>
          <w:szCs w:val="24"/>
        </w:rPr>
        <w:t>({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"BID01", </w:t>
      </w:r>
      <w:proofErr w:type="spellStart"/>
      <w:r w:rsidRPr="00353C20">
        <w:rPr>
          <w:rFonts w:ascii="Times New Roman" w:hAnsi="Times New Roman" w:cs="Times New Roman"/>
          <w:szCs w:val="24"/>
        </w:rPr>
        <w:t>Name:"Chennai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" :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proofErr w:type="spellStart"/>
      <w:r w:rsidRPr="00353C20">
        <w:t>db.mylab.find</w:t>
      </w:r>
      <w:proofErr w:type="spellEnd"/>
      <w:r w:rsidRPr="00353C20">
        <w:t>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db.CricketBoard.insertMany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([{BoardID:"BID02",Name:"Tiruvallur Cricket Board",Address:"Chennai",Phone:9977886699},{BoardID:"BID03",Name:"Viluppuram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Board",Address:"Viluppuram",Phone:9966886699},{BoardID:"BID04",Name:"Trichy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Board",Address:"Trichy",Phone:9955886699},{BoardID:"BID05",Name:"Madurai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insertedIds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Cs w:val="24"/>
        </w:rPr>
        <w:t>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"BID02",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"BID03",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 "Address"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Cs w:val="24"/>
        </w:rPr>
        <w:t>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db.CricketBoard.deleteOne</w:t>
      </w:r>
      <w:proofErr w:type="spellEnd"/>
      <w:r w:rsidRPr="00353C20">
        <w:rPr>
          <w:rFonts w:ascii="Times New Roman" w:hAnsi="Times New Roman" w:cs="Times New Roman"/>
          <w:szCs w:val="24"/>
        </w:rPr>
        <w:t>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</w:t>
      </w:r>
      <w:proofErr w:type="spellStart"/>
      <w:r w:rsidRPr="00353C20">
        <w:rPr>
          <w:rFonts w:ascii="Times New Roman" w:hAnsi="Times New Roman" w:cs="Times New Roman"/>
          <w:szCs w:val="24"/>
        </w:rPr>
        <w:t>deletedCount</w:t>
      </w:r>
      <w:proofErr w:type="spellEnd"/>
      <w:r w:rsidRPr="00353C20">
        <w:rPr>
          <w:rFonts w:ascii="Times New Roman" w:hAnsi="Times New Roman" w:cs="Times New Roman"/>
          <w:szCs w:val="24"/>
        </w:rPr>
        <w:t>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Cs w:val="24"/>
        </w:rPr>
        <w:t>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6D6F" w14:textId="77777777" w:rsidR="00345DD1" w:rsidRDefault="00345DD1">
      <w:pPr>
        <w:spacing w:line="240" w:lineRule="auto"/>
      </w:pPr>
      <w:r>
        <w:separator/>
      </w:r>
    </w:p>
  </w:endnote>
  <w:endnote w:type="continuationSeparator" w:id="0">
    <w:p w14:paraId="0FA42699" w14:textId="77777777" w:rsidR="00345DD1" w:rsidRDefault="00345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751C0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821B2" w14:textId="77777777" w:rsidR="00345DD1" w:rsidRDefault="00345DD1">
      <w:pPr>
        <w:spacing w:after="0"/>
      </w:pPr>
      <w:r>
        <w:separator/>
      </w:r>
    </w:p>
  </w:footnote>
  <w:footnote w:type="continuationSeparator" w:id="0">
    <w:p w14:paraId="2AD4983C" w14:textId="77777777" w:rsidR="00345DD1" w:rsidRDefault="00345D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23596"/>
    <w:rsid w:val="0015074B"/>
    <w:rsid w:val="00163AFF"/>
    <w:rsid w:val="00176D2D"/>
    <w:rsid w:val="001C7489"/>
    <w:rsid w:val="00264DE1"/>
    <w:rsid w:val="002760DC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5A2658"/>
    <w:rsid w:val="006335F1"/>
    <w:rsid w:val="006411F2"/>
    <w:rsid w:val="0066337F"/>
    <w:rsid w:val="006C335B"/>
    <w:rsid w:val="006F1245"/>
    <w:rsid w:val="00727977"/>
    <w:rsid w:val="00751C04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659D4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2025-11-03T03:02:00Z</dcterms:created>
  <dcterms:modified xsi:type="dcterms:W3CDTF">2025-11-03T03:02:00Z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