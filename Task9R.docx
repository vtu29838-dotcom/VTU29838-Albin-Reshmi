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69400B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69400B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69400B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69400B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69400B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69400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69400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69400B">
      <w:pPr>
        <w:jc w:val="center"/>
      </w:pPr>
      <w:r>
        <w:t>Academic Year: 2025–2026</w:t>
      </w:r>
    </w:p>
    <w:p w14:paraId="0CB1D686" w14:textId="77777777" w:rsidR="00B831C4" w:rsidRDefault="0069400B">
      <w:pPr>
        <w:jc w:val="center"/>
      </w:pPr>
      <w:r>
        <w:t>SUMMER SEMESTER - SS2526</w:t>
      </w:r>
    </w:p>
    <w:p w14:paraId="1D7F9BBD" w14:textId="77777777" w:rsidR="00B831C4" w:rsidRDefault="0069400B">
      <w:r>
        <w:br/>
        <w:t>Course Code</w:t>
      </w:r>
      <w:r>
        <w:tab/>
        <w:t>: 10211CS207</w:t>
      </w:r>
    </w:p>
    <w:p w14:paraId="438658F5" w14:textId="77777777" w:rsidR="00B831C4" w:rsidRDefault="0069400B">
      <w:r>
        <w:t>Course Name</w:t>
      </w:r>
      <w:r>
        <w:tab/>
        <w:t>: Database Management Systems</w:t>
      </w:r>
    </w:p>
    <w:p w14:paraId="140F8ACB" w14:textId="03020E69" w:rsidR="00B831C4" w:rsidRDefault="0069400B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09F2D6B8" w:rsidR="00B831C4" w:rsidRDefault="0069400B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69400B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69400B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69400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69400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69400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3AD3FFDC" w:rsidR="00B831C4" w:rsidRPr="00BB70CC" w:rsidRDefault="0069400B">
            <w:pPr>
              <w:spacing w:after="0" w:line="240" w:lineRule="auto"/>
              <w:rPr>
                <w:highlight w:val="yellow"/>
              </w:rPr>
            </w:pPr>
            <w:r w:rsidRPr="0069400B">
              <w:t>VTU29</w:t>
            </w:r>
            <w:r>
              <w:t>838</w:t>
            </w:r>
          </w:p>
        </w:tc>
        <w:tc>
          <w:tcPr>
            <w:tcW w:w="2468" w:type="dxa"/>
            <w:vAlign w:val="bottom"/>
          </w:tcPr>
          <w:p w14:paraId="7294EA52" w14:textId="0C52C89C" w:rsidR="00B831C4" w:rsidRPr="0069400B" w:rsidRDefault="0069400B">
            <w:pPr>
              <w:spacing w:after="0" w:line="240" w:lineRule="auto"/>
            </w:pPr>
            <w:r w:rsidRPr="0069400B">
              <w:t>24UECS</w:t>
            </w:r>
            <w:r>
              <w:t>1109</w:t>
            </w:r>
          </w:p>
        </w:tc>
        <w:tc>
          <w:tcPr>
            <w:tcW w:w="4809" w:type="dxa"/>
            <w:vAlign w:val="bottom"/>
          </w:tcPr>
          <w:p w14:paraId="55EE313E" w14:textId="4291E496" w:rsidR="00B831C4" w:rsidRPr="0069400B" w:rsidRDefault="0069400B">
            <w:pPr>
              <w:spacing w:after="0" w:line="240" w:lineRule="auto"/>
            </w:pPr>
            <w:proofErr w:type="spellStart"/>
            <w:r>
              <w:t>Albin</w:t>
            </w:r>
            <w:proofErr w:type="spellEnd"/>
            <w:r>
              <w:t xml:space="preserve"> </w:t>
            </w:r>
            <w:proofErr w:type="spellStart"/>
            <w:r>
              <w:t>Reshmi</w:t>
            </w:r>
            <w:proofErr w:type="spellEnd"/>
          </w:p>
        </w:tc>
      </w:tr>
    </w:tbl>
    <w:p w14:paraId="1C5ED215" w14:textId="77777777" w:rsidR="00B831C4" w:rsidRDefault="0069400B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</w:t>
      </w:r>
      <w:proofErr w:type="spellStart"/>
      <w:r w:rsidRPr="00353C20">
        <w:rPr>
          <w:rFonts w:ascii="Times New Roman" w:hAnsi="Times New Roman" w:cs="Times New Roman"/>
          <w:szCs w:val="24"/>
        </w:rPr>
        <w:t>node:label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{ key1: value, key2: value, . . . . . . . . .  })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(node1)-[:</w:t>
      </w:r>
      <w:proofErr w:type="spellStart"/>
      <w:r w:rsidRPr="00353C20">
        <w:rPr>
          <w:rFonts w:ascii="Times New Roman" w:hAnsi="Times New Roman" w:cs="Times New Roman"/>
          <w:szCs w:val="24"/>
        </w:rPr>
        <w:t>RelationshipType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(a:LabeofNode1), (b:LabeofNode2)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 xml:space="preserve">CREATE (a)-[: Relation]-&gt;(b) RETURN </w:t>
      </w:r>
      <w:proofErr w:type="spellStart"/>
      <w:r w:rsidRPr="00353C20">
        <w:rPr>
          <w:rFonts w:ascii="Times New Roman" w:hAnsi="Times New Roman" w:cs="Times New Roman"/>
          <w:szCs w:val="24"/>
        </w:rPr>
        <w:t>a,b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</w:t>
      </w:r>
      <w:proofErr w:type="spellStart"/>
      <w:r w:rsidRPr="00353C20">
        <w:rPr>
          <w:rFonts w:ascii="Times New Roman" w:hAnsi="Times New Roman" w:cs="Times New Roman"/>
          <w:szCs w:val="24"/>
        </w:rPr>
        <w:t>node:label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{properties . . . . . . . . . .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Create a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CrickerBoard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</w:t>
      </w:r>
      <w:proofErr w:type="spellStart"/>
      <w:r w:rsidRPr="00353C20">
        <w:rPr>
          <w:rFonts w:ascii="Times New Roman" w:hAnsi="Times New Roman" w:cs="Times New Roman"/>
          <w:szCs w:val="24"/>
        </w:rPr>
        <w:t>cb:CricketBoard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{BoardID:'BID01',Name:'Chennai Cricket Board', </w:t>
      </w:r>
      <w:proofErr w:type="spellStart"/>
      <w:r w:rsidRPr="00353C20">
        <w:rPr>
          <w:rFonts w:ascii="Times New Roman" w:hAnsi="Times New Roman" w:cs="Times New Roman"/>
          <w:szCs w:val="24"/>
        </w:rPr>
        <w:t>Address:'Chennai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', Phone:9988776699})  return 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create(t1:Team{teamID:'CCB01',BoardID:'BID01',name:'ABS EXPRESS', </w:t>
      </w:r>
      <w:proofErr w:type="spellStart"/>
      <w:r w:rsidRPr="00353C20">
        <w:rPr>
          <w:rFonts w:ascii="Times New Roman" w:hAnsi="Times New Roman" w:cs="Times New Roman"/>
          <w:szCs w:val="24"/>
        </w:rPr>
        <w:t>Coach:'G.D.RAMESH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', </w:t>
      </w:r>
      <w:proofErr w:type="spellStart"/>
      <w:r w:rsidRPr="00353C20">
        <w:rPr>
          <w:rFonts w:ascii="Times New Roman" w:hAnsi="Times New Roman" w:cs="Times New Roman"/>
          <w:szCs w:val="24"/>
        </w:rPr>
        <w:t>Captain:'SAMPATH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create(t2:Team{teamID:'CCB02',BoardID:'BID01',name:'AVG </w:t>
      </w:r>
      <w:proofErr w:type="spellStart"/>
      <w:r w:rsidRPr="00353C20">
        <w:rPr>
          <w:rFonts w:ascii="Times New Roman" w:hAnsi="Times New Roman" w:cs="Times New Roman"/>
          <w:szCs w:val="24"/>
        </w:rPr>
        <w:t>EXPRESS',Coach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'T.KARTHIKH', </w:t>
      </w:r>
      <w:proofErr w:type="spellStart"/>
      <w:r w:rsidRPr="00353C20">
        <w:rPr>
          <w:rFonts w:ascii="Times New Roman" w:hAnsi="Times New Roman" w:cs="Times New Roman"/>
          <w:szCs w:val="24"/>
        </w:rPr>
        <w:t>Captain:'Y.JOHN</w:t>
      </w:r>
      <w:proofErr w:type="spellEnd"/>
      <w:r w:rsidRPr="00353C20">
        <w:rPr>
          <w:rFonts w:ascii="Times New Roman" w:hAnsi="Times New Roman" w:cs="Times New Roman"/>
          <w:szCs w:val="24"/>
        </w:rPr>
        <w:t>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create(p1:Player{PlayerID:'1',TeamID:'CCB01',Name:'Raj',Age:23,DateofBirth:'29-JUN-1996',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:'Bowler',email:'rajn@gmail.com'})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create(p2:Player{PlayerID:'33',TeamID:'CCB01',Name:'Anand',Age:23,DateofBirth:'02-JAN-1999',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:'Batsman',email:'</w:t>
      </w:r>
      <w:proofErr w:type="spellStart"/>
      <w:r w:rsidRPr="00353C20">
        <w:rPr>
          <w:rFonts w:ascii="Times New Roman" w:hAnsi="Times New Roman" w:cs="Times New Roman"/>
          <w:szCs w:val="24"/>
        </w:rPr>
        <w:t>balajid@gmail.comm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create(p3:Player{PlayerID:'65',TeamID:'CCB02',Name:'Suresh',Age:27,DateofBirth:'02-JUN-1996',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:'Batsman',email:'</w:t>
      </w:r>
      <w:proofErr w:type="spellStart"/>
      <w:r w:rsidRPr="00353C20">
        <w:rPr>
          <w:rFonts w:ascii="Times New Roman" w:hAnsi="Times New Roman" w:cs="Times New Roman"/>
          <w:szCs w:val="24"/>
        </w:rPr>
        <w:t>sureshd@gmail.comm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create(p4:Player{PlayerID:'75',TeamID:'CCB02',Name:'Rohit',Age:33,DateofBirth:'02-JUN-1991',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:'Batsman',email:'</w:t>
      </w:r>
      <w:proofErr w:type="spellStart"/>
      <w:r w:rsidRPr="00353C20">
        <w:rPr>
          <w:rFonts w:ascii="Times New Roman" w:hAnsi="Times New Roman" w:cs="Times New Roman"/>
          <w:szCs w:val="24"/>
        </w:rPr>
        <w:t>srohit@gmail.comm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CricketBoard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match(cb:CricketBoard{BoardID:'BID01'}),(t1:Team{teamID:'CCB01'}) create(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Cs w:val="24"/>
        </w:rPr>
        <w:t>)-[r:has]-&gt;(t1) return cb,r,t1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match(cb:CricketBoard{BoardID:'BID01'}),(t2:Team{teamID:'CCB02'}) create(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Cs w:val="24"/>
        </w:rPr>
        <w:t>)-[r:has]-&gt;(t2) return cb,r,t2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match(p1:Player{PlayerID:'1'}),(t1:Team{teamID:'CCB01'}) create(p1)-[r1:playfor]-&gt;(t1) return p1,r1,t1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match(p2:Player{PlayerID:'33'}),(t1:Team{teamID:'CCB01'}) create(p2)-[r2:playfor]-&gt;(t1) return p2,r2,t1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match(p3:Player{PlayerID:'65'}),(t2:Team{teamID:'CCB02'}) create(p3)-[r3:playfor]-&gt;(t2) return p3,r3,t2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match(p4:Player{PlayerID:'75'}),(t2:Team{teamID:'CCB02'}) create(p3)-[r4:playfor]-&gt;(t2) return p4,r4,t2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match(p:Player{PlayerID:'33'})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match(p:Player{PlayerID:'1'}) set </w:t>
      </w:r>
      <w:proofErr w:type="spellStart"/>
      <w:r w:rsidRPr="00353C20">
        <w:rPr>
          <w:rFonts w:ascii="Times New Roman" w:hAnsi="Times New Roman" w:cs="Times New Roman"/>
          <w:szCs w:val="24"/>
          <w:lang w:eastAsia="en-IN"/>
        </w:rPr>
        <w:t>p.age</w:t>
      </w:r>
      <w:proofErr w:type="spellEnd"/>
      <w:r w:rsidRPr="00353C20">
        <w:rPr>
          <w:rFonts w:ascii="Times New Roman" w:hAnsi="Times New Roman" w:cs="Times New Roman"/>
          <w:szCs w:val="24"/>
          <w:lang w:eastAsia="en-IN"/>
        </w:rPr>
        <w:t>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Thus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E4414" w14:textId="77777777" w:rsidR="00A108B6" w:rsidRDefault="00A108B6">
      <w:pPr>
        <w:spacing w:line="240" w:lineRule="auto"/>
      </w:pPr>
      <w:r>
        <w:separator/>
      </w:r>
    </w:p>
  </w:endnote>
  <w:endnote w:type="continuationSeparator" w:id="0">
    <w:p w14:paraId="1A6AE1ED" w14:textId="77777777" w:rsidR="00A108B6" w:rsidRDefault="00A108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69400B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819C5" w14:textId="77777777" w:rsidR="00A108B6" w:rsidRDefault="00A108B6">
      <w:pPr>
        <w:spacing w:after="0"/>
      </w:pPr>
      <w:r>
        <w:separator/>
      </w:r>
    </w:p>
  </w:footnote>
  <w:footnote w:type="continuationSeparator" w:id="0">
    <w:p w14:paraId="44111FAF" w14:textId="77777777" w:rsidR="00A108B6" w:rsidRDefault="00A108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91196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4303F9"/>
    <w:rsid w:val="004565D5"/>
    <w:rsid w:val="00484D07"/>
    <w:rsid w:val="004F37FD"/>
    <w:rsid w:val="00515698"/>
    <w:rsid w:val="00522E79"/>
    <w:rsid w:val="00526AE2"/>
    <w:rsid w:val="006335F1"/>
    <w:rsid w:val="006411F2"/>
    <w:rsid w:val="0066337F"/>
    <w:rsid w:val="0069400B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9D1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659D4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53A4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image" Target="media/image5.png" /><Relationship Id="rId18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image" Target="media/image4.png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image" Target="media/image3.png" /><Relationship Id="rId5" Type="http://schemas.openxmlformats.org/officeDocument/2006/relationships/settings" Target="settings.xml" /><Relationship Id="rId15" Type="http://schemas.openxmlformats.org/officeDocument/2006/relationships/image" Target="media/image7.png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Relationship Id="rId14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Albin Reshmi</cp:lastModifiedBy>
  <cp:revision>2</cp:revision>
  <cp:lastPrinted>2025-10-15T00:45:00Z</cp:lastPrinted>
  <dcterms:created xsi:type="dcterms:W3CDTF">2025-11-03T03:03:00Z</dcterms:created>
  <dcterms:modified xsi:type="dcterms:W3CDTF">2025-11-03T03:03:00Z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